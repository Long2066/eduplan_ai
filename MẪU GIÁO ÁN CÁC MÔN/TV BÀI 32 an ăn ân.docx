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53DDC" w14:textId="77777777" w:rsidR="00366BD9" w:rsidRDefault="00C5635D">
      <w:pPr>
        <w:spacing w:after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DANH SÁCH THÀNH VIÊN NHÓM 4</w:t>
      </w:r>
    </w:p>
    <w:p w14:paraId="6202FB35" w14:textId="77777777" w:rsidR="00366BD9" w:rsidRDefault="00C5635D">
      <w:pPr>
        <w:spacing w:after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(PPDH TẬP VIẾT)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46"/>
        <w:gridCol w:w="5151"/>
      </w:tblGrid>
      <w:tr w:rsidR="00366BD9" w14:paraId="7AA75A9F" w14:textId="77777777">
        <w:trPr>
          <w:jc w:val="center"/>
        </w:trPr>
        <w:tc>
          <w:tcPr>
            <w:tcW w:w="5609" w:type="dxa"/>
            <w:tcBorders>
              <w:top w:val="nil"/>
              <w:left w:val="nil"/>
              <w:bottom w:val="nil"/>
              <w:right w:val="nil"/>
            </w:tcBorders>
          </w:tcPr>
          <w:p w14:paraId="54B7C1B2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1. Ma Văn Long</w:t>
            </w:r>
          </w:p>
          <w:p w14:paraId="0414D2AD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2. Vàng Thị Ngân</w:t>
            </w:r>
          </w:p>
          <w:p w14:paraId="75108626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3. Trần Hương Mơ</w:t>
            </w:r>
          </w:p>
          <w:p w14:paraId="4DB803A5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4. Giàng Thị Thủy</w:t>
            </w:r>
          </w:p>
          <w:p w14:paraId="276C1BBD" w14:textId="15F75D03" w:rsidR="00366BD9" w:rsidRDefault="00C5635D">
            <w:pPr>
              <w:spacing w:after="0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5. Mương Thị Thùy Nga</w:t>
            </w:r>
          </w:p>
        </w:tc>
        <w:tc>
          <w:tcPr>
            <w:tcW w:w="5609" w:type="dxa"/>
            <w:tcBorders>
              <w:top w:val="nil"/>
              <w:left w:val="nil"/>
              <w:bottom w:val="nil"/>
              <w:right w:val="nil"/>
            </w:tcBorders>
          </w:tcPr>
          <w:p w14:paraId="2B038D6C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6. Nguyễn Thị Luyền</w:t>
            </w:r>
          </w:p>
          <w:p w14:paraId="57E3B1F7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7. Phàn Thị Nga</w:t>
            </w:r>
          </w:p>
          <w:p w14:paraId="117D66CE" w14:textId="77777777" w:rsidR="00AF74F3" w:rsidRDefault="00C5635D">
            <w:pPr>
              <w:spacing w:after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8. Phàn Mùi Mủi</w:t>
            </w:r>
          </w:p>
          <w:p w14:paraId="7970E252" w14:textId="552F452B" w:rsidR="00366BD9" w:rsidRDefault="00C5635D">
            <w:pPr>
              <w:spacing w:after="0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9. Vy Thùy Trang</w:t>
            </w:r>
          </w:p>
        </w:tc>
      </w:tr>
    </w:tbl>
    <w:p w14:paraId="014C8944" w14:textId="77777777" w:rsidR="00366BD9" w:rsidRDefault="00366BD9">
      <w:pPr>
        <w:spacing w:after="0"/>
        <w:jc w:val="center"/>
        <w:rPr>
          <w:sz w:val="28"/>
          <w:szCs w:val="28"/>
        </w:rPr>
      </w:pPr>
    </w:p>
    <w:p w14:paraId="703AA0C9" w14:textId="77777777" w:rsidR="00366BD9" w:rsidRDefault="00C5635D">
      <w:pPr>
        <w:spacing w:after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KẾ HOẠCH BÀI DẠY TIẾNG VIỆT</w:t>
      </w:r>
    </w:p>
    <w:p w14:paraId="143729DF" w14:textId="77777777" w:rsidR="00366BD9" w:rsidRDefault="00C5635D">
      <w:pPr>
        <w:spacing w:after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BÀI 32: AN, ĂN, ÂN</w:t>
      </w:r>
    </w:p>
    <w:p w14:paraId="234E0FC7" w14:textId="0D7F7D3E" w:rsidR="00366BD9" w:rsidRDefault="00C5635D">
      <w:pPr>
        <w:spacing w:after="0"/>
        <w:jc w:val="center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VIẾT</w:t>
      </w:r>
    </w:p>
    <w:p w14:paraId="04C00EE0" w14:textId="5BB0DA81" w:rsidR="00366BD9" w:rsidRDefault="00366BD9">
      <w:pPr>
        <w:spacing w:after="0"/>
        <w:jc w:val="both"/>
        <w:rPr>
          <w:sz w:val="28"/>
          <w:szCs w:val="28"/>
        </w:rPr>
      </w:pPr>
    </w:p>
    <w:p w14:paraId="57076916" w14:textId="16348B9F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I. YÊU CẦU CẦN ĐẠT: HS thực hiện được:</w:t>
      </w:r>
    </w:p>
    <w:p w14:paraId="5257564B" w14:textId="5B8AA283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1. Kiến thức, kĩ năng:</w:t>
      </w:r>
    </w:p>
    <w:p w14:paraId="7B966B43" w14:textId="4C318BB1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- Biết viết đúng các vần an, ăn, ân; viết đúng các từ ngữ: bạn thân, khăn rằn.</w:t>
      </w:r>
    </w:p>
    <w:p w14:paraId="549DD862" w14:textId="3A9997E5" w:rsidR="00366BD9" w:rsidRPr="00AC3CC5" w:rsidRDefault="00C5635D">
      <w:pPr>
        <w:spacing w:after="0"/>
        <w:jc w:val="both"/>
        <w:rPr>
          <w:sz w:val="28"/>
          <w:szCs w:val="28"/>
          <w:lang w:val="vi-VN"/>
        </w:rPr>
      </w:pPr>
      <w:r>
        <w:rPr>
          <w:rFonts w:eastAsia="Times New Roman"/>
          <w:sz w:val="28"/>
          <w:szCs w:val="28"/>
        </w:rPr>
        <w:t>- Viết đúng độ cao, độ rộng của các chữ cái a, ă, â, n, b, t, h, k, r, m theo mẫu chữ trong tài liệu hướng dẫn</w:t>
      </w:r>
      <w:r w:rsidR="00AC3CC5">
        <w:rPr>
          <w:rFonts w:eastAsia="Times New Roman"/>
          <w:sz w:val="28"/>
          <w:szCs w:val="28"/>
          <w:lang w:val="vi-VN"/>
        </w:rPr>
        <w:t xml:space="preserve"> và </w:t>
      </w:r>
      <w:r w:rsidR="00EB5C86">
        <w:rPr>
          <w:rFonts w:eastAsia="Times New Roman"/>
          <w:sz w:val="28"/>
          <w:szCs w:val="28"/>
          <w:lang w:val="vi-VN"/>
        </w:rPr>
        <w:t>SGK.</w:t>
      </w:r>
    </w:p>
    <w:p w14:paraId="468308EF" w14:textId="77777777" w:rsidR="00366BD9" w:rsidRPr="00AC3CC5" w:rsidRDefault="00C5635D">
      <w:pPr>
        <w:spacing w:after="0"/>
        <w:jc w:val="both"/>
        <w:rPr>
          <w:sz w:val="28"/>
          <w:szCs w:val="28"/>
          <w:lang w:val="vi-VN"/>
        </w:rPr>
      </w:pPr>
      <w:r w:rsidRPr="00AC3CC5">
        <w:rPr>
          <w:rFonts w:eastAsia="Times New Roman"/>
          <w:sz w:val="28"/>
          <w:szCs w:val="28"/>
          <w:lang w:val="vi-VN"/>
        </w:rPr>
        <w:t>- Biết cách nối nét giữa các chữ trong tiếng; biết đặt dấu thanh, dấu phụ đúng vị trí; trình bày bài viết sạch, đều và đẹp.</w:t>
      </w:r>
    </w:p>
    <w:p w14:paraId="2BFA90CB" w14:textId="77777777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2. Năng lực và phẩm chất:</w:t>
      </w:r>
    </w:p>
    <w:p w14:paraId="469178AA" w14:textId="47C059D7" w:rsidR="00366BD9" w:rsidRDefault="009051C2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>-</w:t>
      </w:r>
      <w:r w:rsidR="00C5635D">
        <w:rPr>
          <w:rFonts w:eastAsia="Times New Roman"/>
          <w:sz w:val="28"/>
          <w:szCs w:val="28"/>
        </w:rPr>
        <w:t xml:space="preserve"> Năng lực: Rèn năng lực tự chủ và tự học, năng lực ngôn ngữ; phát triển khả năng quan sát, nhận xét mẫu chữ và thực hành viết đúng quy trình.</w:t>
      </w:r>
    </w:p>
    <w:p w14:paraId="55CEDF15" w14:textId="6CA582FE" w:rsidR="00366BD9" w:rsidRDefault="009051C2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>-</w:t>
      </w:r>
      <w:r w:rsidR="00C5635D">
        <w:rPr>
          <w:rFonts w:eastAsia="Times New Roman"/>
          <w:sz w:val="28"/>
          <w:szCs w:val="28"/>
        </w:rPr>
        <w:t xml:space="preserve"> Phẩm chất:</w:t>
      </w:r>
    </w:p>
    <w:p w14:paraId="7C5113D9" w14:textId="6A5BBD0A" w:rsidR="00366BD9" w:rsidRDefault="009051C2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 xml:space="preserve">+ </w:t>
      </w:r>
      <w:r w:rsidR="000A74F6">
        <w:rPr>
          <w:rFonts w:eastAsia="Times New Roman"/>
          <w:sz w:val="28"/>
          <w:szCs w:val="28"/>
        </w:rPr>
        <w:t>Chăm</w:t>
      </w:r>
      <w:r w:rsidR="000A74F6">
        <w:rPr>
          <w:rFonts w:eastAsia="Times New Roman"/>
          <w:sz w:val="28"/>
          <w:szCs w:val="28"/>
          <w:lang w:val="vi-VN"/>
        </w:rPr>
        <w:t xml:space="preserve"> </w:t>
      </w:r>
      <w:r w:rsidR="00C5635D">
        <w:rPr>
          <w:rFonts w:eastAsia="Times New Roman"/>
          <w:sz w:val="28"/>
          <w:szCs w:val="28"/>
        </w:rPr>
        <w:t>chỉ: Chăm chỉ luyện viết, tích cực thực hiện nhiệm vụ, có ý thức giữ gìn vở sạch và chữ viết đẹp.</w:t>
      </w:r>
    </w:p>
    <w:p w14:paraId="4D736943" w14:textId="38C78387" w:rsidR="00366BD9" w:rsidRDefault="009051C2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  <w:lang w:val="vi-VN"/>
        </w:rPr>
        <w:t>+</w:t>
      </w:r>
      <w:r w:rsidR="00C5635D">
        <w:rPr>
          <w:rFonts w:eastAsia="Times New Roman"/>
          <w:sz w:val="28"/>
          <w:szCs w:val="28"/>
        </w:rPr>
        <w:t xml:space="preserve"> </w:t>
      </w:r>
      <w:r w:rsidR="000A74F6">
        <w:rPr>
          <w:rFonts w:eastAsia="Times New Roman"/>
          <w:sz w:val="28"/>
          <w:szCs w:val="28"/>
        </w:rPr>
        <w:t>T</w:t>
      </w:r>
      <w:r w:rsidR="00C5635D">
        <w:rPr>
          <w:rFonts w:eastAsia="Times New Roman"/>
          <w:sz w:val="28"/>
          <w:szCs w:val="28"/>
        </w:rPr>
        <w:t>rách nhiệm: Giữ trật tự, ngồi viết đúng tư thế, thực hiện nghiêm túc yêu cầu của giáo viên.</w:t>
      </w:r>
    </w:p>
    <w:p w14:paraId="5F9A0BE0" w14:textId="77777777" w:rsidR="00366BD9" w:rsidRDefault="00366BD9">
      <w:pPr>
        <w:spacing w:after="0"/>
        <w:jc w:val="both"/>
        <w:rPr>
          <w:sz w:val="28"/>
          <w:szCs w:val="28"/>
        </w:rPr>
      </w:pPr>
    </w:p>
    <w:p w14:paraId="33C676BA" w14:textId="77777777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II. ĐỒ DÙNG DẠY HỌC:</w:t>
      </w:r>
    </w:p>
    <w:p w14:paraId="5FC59C0E" w14:textId="77777777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- Giáo viên: SGV, SGK, laptop, ti vi, bài giảng PowerPoint</w:t>
      </w:r>
    </w:p>
    <w:p w14:paraId="3B00A0CC" w14:textId="77777777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- Học sinh: SGK, bảng con và phấn, vở viết, bút chì/bút mực, khăn lau bảng.</w:t>
      </w:r>
    </w:p>
    <w:p w14:paraId="2225988A" w14:textId="77777777" w:rsidR="00366BD9" w:rsidRDefault="00366BD9">
      <w:pPr>
        <w:spacing w:after="0"/>
        <w:jc w:val="both"/>
        <w:rPr>
          <w:sz w:val="28"/>
          <w:szCs w:val="28"/>
        </w:rPr>
      </w:pPr>
    </w:p>
    <w:p w14:paraId="1759A53A" w14:textId="77777777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5200"/>
      </w:tblGrid>
      <w:tr w:rsidR="00366BD9" w14:paraId="35B7AB14" w14:textId="77777777" w:rsidTr="00C10D1C"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4534C" w14:textId="77777777" w:rsidR="00366BD9" w:rsidRDefault="00C5635D" w:rsidP="002B0BA1">
            <w:pPr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C7169" w14:textId="77777777" w:rsidR="00366BD9" w:rsidRDefault="00C5635D" w:rsidP="002B0BA1">
            <w:pPr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Hoạt động của HS</w:t>
            </w:r>
          </w:p>
        </w:tc>
      </w:tr>
      <w:tr w:rsidR="00366BD9" w14:paraId="63FE206B" w14:textId="77777777" w:rsidTr="00C10D1C">
        <w:tc>
          <w:tcPr>
            <w:tcW w:w="5200" w:type="dxa"/>
            <w:tcBorders>
              <w:top w:val="single" w:sz="4" w:space="0" w:color="auto"/>
            </w:tcBorders>
          </w:tcPr>
          <w:p w14:paraId="622AE140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1. HĐ khởi động</w:t>
            </w:r>
          </w:p>
        </w:tc>
        <w:tc>
          <w:tcPr>
            <w:tcW w:w="5200" w:type="dxa"/>
            <w:tcBorders>
              <w:top w:val="single" w:sz="4" w:space="0" w:color="auto"/>
            </w:tcBorders>
          </w:tcPr>
          <w:p w14:paraId="22103CED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1. HĐ khởi động</w:t>
            </w:r>
          </w:p>
        </w:tc>
      </w:tr>
      <w:tr w:rsidR="00366BD9" w14:paraId="08DBC38A" w14:textId="77777777" w:rsidTr="00626BDF">
        <w:tc>
          <w:tcPr>
            <w:tcW w:w="5200" w:type="dxa"/>
          </w:tcPr>
          <w:p w14:paraId="272E9E49" w14:textId="77777777" w:rsidR="00366BD9" w:rsidRDefault="00D62CBA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cho HS hát và vận động theo nhạc: Bài hát “Tìm bạn thân”.</w:t>
            </w:r>
          </w:p>
        </w:tc>
        <w:tc>
          <w:tcPr>
            <w:tcW w:w="5200" w:type="dxa"/>
          </w:tcPr>
          <w:p w14:paraId="427B2233" w14:textId="77777777" w:rsidR="00366BD9" w:rsidRDefault="00D62CBA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hát và vận động theo nhạc.</w:t>
            </w:r>
          </w:p>
        </w:tc>
      </w:tr>
      <w:tr w:rsidR="00366BD9" w14:paraId="40E60E14" w14:textId="77777777" w:rsidTr="00626BDF">
        <w:tc>
          <w:tcPr>
            <w:tcW w:w="5200" w:type="dxa"/>
          </w:tcPr>
          <w:p w14:paraId="71E943C5" w14:textId="77777777" w:rsidR="00366BD9" w:rsidRPr="00D62CBA" w:rsidRDefault="00D62CBA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- Sau khi khởi động, hỏi HS trong bài hát nói về điều gì? Có tiếng nào chứa vần nào đã học?</w:t>
            </w:r>
          </w:p>
        </w:tc>
        <w:tc>
          <w:tcPr>
            <w:tcW w:w="5200" w:type="dxa"/>
          </w:tcPr>
          <w:p w14:paraId="1CD9D714" w14:textId="77777777" w:rsidR="00366BD9" w:rsidRDefault="00D62CBA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trả lời:</w:t>
            </w:r>
          </w:p>
          <w:p w14:paraId="6C1CCD24" w14:textId="77777777" w:rsidR="00D62CBA" w:rsidRDefault="00D62CBA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Bài hát nói về bạn thân,…</w:t>
            </w:r>
          </w:p>
          <w:p w14:paraId="27F6C4BB" w14:textId="77777777" w:rsidR="00D62CBA" w:rsidRDefault="00D62CBA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 Chứa vần an và ân.</w:t>
            </w:r>
          </w:p>
        </w:tc>
      </w:tr>
      <w:tr w:rsidR="00366BD9" w14:paraId="7613AAB6" w14:textId="77777777" w:rsidTr="00626BDF">
        <w:tc>
          <w:tcPr>
            <w:tcW w:w="5200" w:type="dxa"/>
          </w:tcPr>
          <w:p w14:paraId="54B6EE6E" w14:textId="77777777" w:rsidR="00D62CBA" w:rsidRDefault="00D62CBA" w:rsidP="002B0BA1">
            <w:pPr>
              <w:spacing w:after="0"/>
              <w:jc w:val="both"/>
              <w:rPr>
                <w:rFonts w:eastAsia="Calibri"/>
                <w:color w:val="auto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- GV giới thiệu bài: “Rất chính xác! Hôm nay, cô trò mình cùng nhau học viết vần an ăn ân và các từ ứng dụng chứa các vần an ăn ân ở phần viế</w:t>
            </w:r>
            <w:r w:rsidR="00B17B72">
              <w:rPr>
                <w:rFonts w:eastAsia="Calibri"/>
                <w:sz w:val="28"/>
                <w:szCs w:val="28"/>
              </w:rPr>
              <w:t>t c</w:t>
            </w:r>
            <w:r w:rsidR="000559E0">
              <w:rPr>
                <w:rFonts w:eastAsia="Calibri"/>
                <w:sz w:val="28"/>
                <w:szCs w:val="28"/>
              </w:rPr>
              <w:t>ủa</w:t>
            </w:r>
            <w:r>
              <w:rPr>
                <w:rFonts w:eastAsia="Calibri"/>
                <w:sz w:val="28"/>
                <w:szCs w:val="28"/>
              </w:rPr>
              <w:t xml:space="preserve"> bài 31. Các em mở SGK trang 74 ra để vào bài học nhé".</w:t>
            </w:r>
          </w:p>
          <w:p w14:paraId="08E5D1A6" w14:textId="77777777" w:rsidR="00366BD9" w:rsidRDefault="00366BD9" w:rsidP="002B0BA1">
            <w:pPr>
              <w:spacing w:after="0"/>
              <w:jc w:val="both"/>
              <w:rPr>
                <w:sz w:val="28"/>
                <w:szCs w:val="28"/>
              </w:rPr>
            </w:pPr>
          </w:p>
        </w:tc>
        <w:tc>
          <w:tcPr>
            <w:tcW w:w="5200" w:type="dxa"/>
          </w:tcPr>
          <w:p w14:paraId="73A87F0E" w14:textId="77777777" w:rsidR="00D62CBA" w:rsidRDefault="00D62CBA" w:rsidP="002B0BA1">
            <w:pPr>
              <w:spacing w:after="0"/>
              <w:jc w:val="both"/>
              <w:rPr>
                <w:rFonts w:eastAsia="Calibri"/>
                <w:color w:val="auto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- HS lắng nghe và thực hiện yêu cầu.</w:t>
            </w:r>
          </w:p>
          <w:p w14:paraId="221F2D4E" w14:textId="77777777" w:rsidR="00D62CBA" w:rsidRDefault="00D62CBA" w:rsidP="002B0BA1">
            <w:pPr>
              <w:spacing w:after="0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 </w:t>
            </w:r>
          </w:p>
          <w:p w14:paraId="2119CE7F" w14:textId="77777777" w:rsidR="00366BD9" w:rsidRDefault="00366BD9" w:rsidP="002B0BA1">
            <w:pPr>
              <w:spacing w:after="0"/>
              <w:jc w:val="both"/>
              <w:rPr>
                <w:sz w:val="28"/>
                <w:szCs w:val="28"/>
              </w:rPr>
            </w:pPr>
          </w:p>
        </w:tc>
      </w:tr>
      <w:tr w:rsidR="00366BD9" w14:paraId="1F988F8B" w14:textId="77777777" w:rsidTr="00626BDF">
        <w:tc>
          <w:tcPr>
            <w:tcW w:w="5200" w:type="dxa"/>
          </w:tcPr>
          <w:p w14:paraId="6B88FA61" w14:textId="77777777" w:rsidR="00B8652A" w:rsidRPr="00B8652A" w:rsidRDefault="00B8652A" w:rsidP="002B0BA1">
            <w:pPr>
              <w:pStyle w:val="NormalWeb"/>
              <w:shd w:val="clear" w:color="auto" w:fill="FFFFFF"/>
              <w:spacing w:before="0" w:beforeAutospacing="0" w:after="240" w:afterAutospacing="0"/>
              <w:ind w:left="48" w:right="48"/>
              <w:jc w:val="both"/>
              <w:rPr>
                <w:bCs/>
                <w:color w:val="000000"/>
                <w:sz w:val="28"/>
                <w:szCs w:val="28"/>
              </w:rPr>
            </w:pPr>
            <w:r w:rsidRPr="00B8652A">
              <w:rPr>
                <w:rStyle w:val="15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- GV đặt ra quy tắc: "Trước khi vào giờ học cô sẽ có một số quy tắc như sau: Trong giờ học các em phải nghiêm túc, giữ trật tự, khoanh tay lên bàn, mắt nhìn lên bảng, đặc biệt khi có ý kiến các con sẽ dơ tay và không được nói leo để tiết học được hiệu quả nhé. Các con có đồng ý không nào?"</w:t>
            </w:r>
          </w:p>
        </w:tc>
        <w:tc>
          <w:tcPr>
            <w:tcW w:w="5200" w:type="dxa"/>
          </w:tcPr>
          <w:p w14:paraId="00EA3F85" w14:textId="77777777" w:rsidR="00366BD9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lắng nghe và thực hiện.</w:t>
            </w:r>
          </w:p>
          <w:p w14:paraId="7876C49D" w14:textId="77777777" w:rsidR="00D231DB" w:rsidRDefault="00D231DB" w:rsidP="00D231DB">
            <w:pPr>
              <w:rPr>
                <w:rFonts w:eastAsia="Times New Roman"/>
                <w:sz w:val="28"/>
                <w:szCs w:val="28"/>
              </w:rPr>
            </w:pPr>
          </w:p>
          <w:p w14:paraId="00FA5B98" w14:textId="77777777" w:rsidR="00D231DB" w:rsidRPr="00D231DB" w:rsidRDefault="00D231DB" w:rsidP="00D231DB">
            <w:pPr>
              <w:jc w:val="center"/>
              <w:rPr>
                <w:sz w:val="28"/>
                <w:szCs w:val="28"/>
              </w:rPr>
            </w:pPr>
          </w:p>
        </w:tc>
      </w:tr>
      <w:tr w:rsidR="00B41112" w14:paraId="786AA813" w14:textId="77777777" w:rsidTr="00626BDF">
        <w:tc>
          <w:tcPr>
            <w:tcW w:w="10400" w:type="dxa"/>
            <w:gridSpan w:val="2"/>
          </w:tcPr>
          <w:p w14:paraId="1183629C" w14:textId="6754B068" w:rsidR="00B41112" w:rsidRPr="00B41112" w:rsidRDefault="00B41112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2. HĐ khám phá</w:t>
            </w:r>
          </w:p>
        </w:tc>
      </w:tr>
      <w:tr w:rsidR="00B41112" w14:paraId="4E7FD1CA" w14:textId="77777777" w:rsidTr="00626BDF">
        <w:tc>
          <w:tcPr>
            <w:tcW w:w="10400" w:type="dxa"/>
            <w:gridSpan w:val="2"/>
          </w:tcPr>
          <w:p w14:paraId="6C3EB26C" w14:textId="77777777" w:rsidR="00B41112" w:rsidRDefault="00B41112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* Hoạt động 1: Hướng dẫn viết vần an ăn ân</w:t>
            </w:r>
          </w:p>
          <w:p w14:paraId="6C3BD5A3" w14:textId="3C4FD77D" w:rsidR="00B41112" w:rsidRDefault="00B41112" w:rsidP="002B0BA1">
            <w:pPr>
              <w:spacing w:after="0"/>
              <w:jc w:val="both"/>
              <w:rPr>
                <w:sz w:val="28"/>
                <w:szCs w:val="28"/>
              </w:rPr>
            </w:pPr>
          </w:p>
        </w:tc>
      </w:tr>
      <w:tr w:rsidR="00366BD9" w14:paraId="5241E7A5" w14:textId="77777777" w:rsidTr="00626BDF">
        <w:tc>
          <w:tcPr>
            <w:tcW w:w="5200" w:type="dxa"/>
          </w:tcPr>
          <w:p w14:paraId="18A00ABA" w14:textId="77777777" w:rsidR="00366BD9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- GV </w:t>
            </w:r>
            <w:r w:rsidR="000559E0">
              <w:rPr>
                <w:rFonts w:eastAsia="Times New Roman"/>
                <w:sz w:val="28"/>
                <w:szCs w:val="28"/>
              </w:rPr>
              <w:t>chiếu vần an lên bảng, cho HS đọc và quan sát cấu tạo.</w:t>
            </w:r>
          </w:p>
          <w:p w14:paraId="4EC83AF7" w14:textId="77777777" w:rsidR="000559E0" w:rsidRDefault="000559E0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+ Vần </w:t>
            </w:r>
            <w:r w:rsidRPr="00946C14">
              <w:rPr>
                <w:rFonts w:eastAsia="Times New Roman"/>
                <w:b/>
                <w:bCs/>
                <w:sz w:val="28"/>
                <w:szCs w:val="28"/>
              </w:rPr>
              <w:t>an</w:t>
            </w:r>
            <w:r>
              <w:rPr>
                <w:rFonts w:eastAsia="Times New Roman"/>
                <w:sz w:val="28"/>
                <w:szCs w:val="28"/>
              </w:rPr>
              <w:t xml:space="preserve"> cấu tạo gồm những chữ nào?</w:t>
            </w:r>
          </w:p>
        </w:tc>
        <w:tc>
          <w:tcPr>
            <w:tcW w:w="5200" w:type="dxa"/>
          </w:tcPr>
          <w:p w14:paraId="728AF4D0" w14:textId="77777777" w:rsidR="00366BD9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quan sát, đọc nối tiếp: lớp, tổ, cá nhân.</w:t>
            </w:r>
          </w:p>
          <w:p w14:paraId="57DEBCA8" w14:textId="77777777" w:rsidR="000559E0" w:rsidRDefault="000559E0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</w:p>
          <w:p w14:paraId="16F864DB" w14:textId="77777777" w:rsidR="000559E0" w:rsidRDefault="000559E0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+ Vần an gồm 2 chữ, chữ a và chữ n.</w:t>
            </w:r>
          </w:p>
        </w:tc>
      </w:tr>
      <w:tr w:rsidR="00B41112" w14:paraId="34919851" w14:textId="77777777" w:rsidTr="00626BDF">
        <w:tc>
          <w:tcPr>
            <w:tcW w:w="10400" w:type="dxa"/>
            <w:gridSpan w:val="2"/>
          </w:tcPr>
          <w:p w14:paraId="231D429F" w14:textId="32CAE042" w:rsidR="00B41112" w:rsidRDefault="00B4111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a</w:t>
            </w:r>
            <w:r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 xml:space="preserve">) Hướng dẫn </w:t>
            </w:r>
            <w:r w:rsidR="00946C1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xác định các nét chữ a và chữ n</w:t>
            </w:r>
          </w:p>
        </w:tc>
      </w:tr>
      <w:tr w:rsidR="00366BD9" w14:paraId="431DA6BA" w14:textId="77777777" w:rsidTr="00626BDF">
        <w:tc>
          <w:tcPr>
            <w:tcW w:w="5200" w:type="dxa"/>
          </w:tcPr>
          <w:p w14:paraId="508D2B00" w14:textId="77777777" w:rsidR="00D93EC5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- GV chiếu mẫu </w:t>
            </w:r>
            <w:r w:rsidR="00D93EC5">
              <w:rPr>
                <w:rFonts w:eastAsia="Times New Roman"/>
                <w:sz w:val="28"/>
                <w:szCs w:val="28"/>
              </w:rPr>
              <w:t>vần an và hỏi:</w:t>
            </w:r>
          </w:p>
          <w:p w14:paraId="56332F63" w14:textId="77777777" w:rsidR="00AF74F3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+ </w:t>
            </w:r>
            <w:r w:rsidR="00D93EC5">
              <w:rPr>
                <w:rFonts w:eastAsia="Times New Roman"/>
                <w:sz w:val="28"/>
                <w:szCs w:val="28"/>
              </w:rPr>
              <w:t>Để viết vần an, chúng ta sẽ viết chữ nào trước?</w:t>
            </w:r>
          </w:p>
          <w:p w14:paraId="1C1987DA" w14:textId="77777777" w:rsidR="00AF74F3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+ Chữ a </w:t>
            </w:r>
            <w:r w:rsidR="00D93EC5">
              <w:rPr>
                <w:rFonts w:eastAsia="Times New Roman"/>
                <w:sz w:val="28"/>
                <w:szCs w:val="28"/>
              </w:rPr>
              <w:t>gồm mấy nét?</w:t>
            </w:r>
          </w:p>
          <w:p w14:paraId="52B77517" w14:textId="04ADD6E3" w:rsidR="00D93EC5" w:rsidRDefault="00D93EC5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</w:p>
          <w:p w14:paraId="6313E83E" w14:textId="77777777" w:rsidR="00366BD9" w:rsidRDefault="00D93EC5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+ Chữ a rộng bao nhiêu ô li?</w:t>
            </w:r>
          </w:p>
        </w:tc>
        <w:tc>
          <w:tcPr>
            <w:tcW w:w="5200" w:type="dxa"/>
          </w:tcPr>
          <w:p w14:paraId="5970EFF7" w14:textId="77777777" w:rsidR="00AF74F3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  <w:r w:rsidR="00D93EC5">
              <w:rPr>
                <w:rFonts w:eastAsia="Times New Roman"/>
                <w:sz w:val="28"/>
                <w:szCs w:val="28"/>
              </w:rPr>
              <w:t xml:space="preserve"> HS quan sát và trả lời:</w:t>
            </w:r>
          </w:p>
          <w:p w14:paraId="4E5AA0A4" w14:textId="77777777" w:rsidR="00AF74F3" w:rsidRDefault="00D93EC5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+ Viết chữ a trước, viết chữ n sau.</w:t>
            </w:r>
          </w:p>
          <w:p w14:paraId="0DC17A27" w14:textId="5CB2B1C4" w:rsidR="00D93EC5" w:rsidRDefault="00D93EC5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</w:rPr>
            </w:pPr>
          </w:p>
          <w:p w14:paraId="5277E5A9" w14:textId="77777777" w:rsidR="00D93EC5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+ Chữ a </w:t>
            </w:r>
            <w:r w:rsidR="00D93EC5">
              <w:rPr>
                <w:rFonts w:eastAsia="Times New Roman"/>
                <w:sz w:val="28"/>
                <w:szCs w:val="28"/>
              </w:rPr>
              <w:t>a gồm 2 nét</w:t>
            </w:r>
            <w:r w:rsidR="00D93EC5">
              <w:rPr>
                <w:rFonts w:eastAsia="Times New Roman"/>
                <w:sz w:val="28"/>
                <w:szCs w:val="28"/>
                <w:lang w:val="vi-VN"/>
              </w:rPr>
              <w:t xml:space="preserve"> (nét cong kín, nét móc ngược phải).</w:t>
            </w:r>
          </w:p>
          <w:p w14:paraId="5CB266C6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+ Chữ a </w:t>
            </w:r>
            <w:r w:rsidR="00D93EC5">
              <w:rPr>
                <w:rFonts w:eastAsia="Times New Roman"/>
                <w:sz w:val="28"/>
                <w:szCs w:val="28"/>
              </w:rPr>
              <w:t>rộng 2,5 ô li.</w:t>
            </w:r>
          </w:p>
        </w:tc>
      </w:tr>
      <w:tr w:rsidR="00366BD9" w:rsidRPr="003113E1" w14:paraId="0AFD49C0" w14:textId="77777777" w:rsidTr="00626BDF">
        <w:tc>
          <w:tcPr>
            <w:tcW w:w="5200" w:type="dxa"/>
          </w:tcPr>
          <w:p w14:paraId="6391FD84" w14:textId="77777777" w:rsidR="00366BD9" w:rsidRPr="00BF622B" w:rsidRDefault="00C5635D" w:rsidP="002B0BA1">
            <w:pPr>
              <w:spacing w:after="0"/>
              <w:jc w:val="both"/>
              <w:rPr>
                <w:sz w:val="28"/>
                <w:szCs w:val="28"/>
                <w:lang w:val="fr-FR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- GV nhận xét, kết luận: “Chữ a cao 2 ô li, rộng 2,5 ô li. </w:t>
            </w:r>
            <w:r w:rsidRPr="00BF622B">
              <w:rPr>
                <w:rFonts w:eastAsia="Times New Roman"/>
                <w:sz w:val="28"/>
                <w:szCs w:val="28"/>
                <w:lang w:val="fr-FR"/>
              </w:rPr>
              <w:t>Chữ a gồm</w:t>
            </w:r>
            <w:r>
              <w:rPr>
                <w:rFonts w:eastAsia="Times New Roman"/>
                <w:sz w:val="28"/>
                <w:szCs w:val="28"/>
                <w:lang w:val="vi-VN"/>
              </w:rPr>
              <w:t xml:space="preserve"> 2 nét:</w:t>
            </w:r>
            <w:r w:rsidRPr="00BF622B">
              <w:rPr>
                <w:rFonts w:eastAsia="Times New Roman"/>
                <w:sz w:val="28"/>
                <w:szCs w:val="28"/>
                <w:lang w:val="fr-FR"/>
              </w:rPr>
              <w:t xml:space="preserve"> nét 1</w:t>
            </w:r>
            <w:r>
              <w:rPr>
                <w:rFonts w:eastAsia="Times New Roman"/>
                <w:sz w:val="28"/>
                <w:szCs w:val="28"/>
                <w:lang w:val="vi-VN"/>
              </w:rPr>
              <w:t xml:space="preserve"> là nét</w:t>
            </w:r>
            <w:r w:rsidRPr="00BF622B">
              <w:rPr>
                <w:rFonts w:eastAsia="Times New Roman"/>
                <w:sz w:val="28"/>
                <w:szCs w:val="28"/>
                <w:lang w:val="fr-FR"/>
              </w:rPr>
              <w:t xml:space="preserve"> cong kín và nét 2</w:t>
            </w:r>
            <w:r>
              <w:rPr>
                <w:rFonts w:eastAsia="Times New Roman"/>
                <w:sz w:val="28"/>
                <w:szCs w:val="28"/>
                <w:lang w:val="vi-VN"/>
              </w:rPr>
              <w:t xml:space="preserve"> là nét</w:t>
            </w:r>
            <w:r w:rsidRPr="00BF622B">
              <w:rPr>
                <w:rFonts w:eastAsia="Times New Roman"/>
                <w:sz w:val="28"/>
                <w:szCs w:val="28"/>
                <w:lang w:val="fr-FR"/>
              </w:rPr>
              <w:t xml:space="preserve"> móc ngược phải.”</w:t>
            </w:r>
          </w:p>
        </w:tc>
        <w:tc>
          <w:tcPr>
            <w:tcW w:w="5200" w:type="dxa"/>
          </w:tcPr>
          <w:p w14:paraId="72B7A9E2" w14:textId="77777777" w:rsidR="00366BD9" w:rsidRPr="00BF622B" w:rsidRDefault="00C5635D" w:rsidP="002B0BA1">
            <w:pPr>
              <w:spacing w:after="0"/>
              <w:jc w:val="both"/>
              <w:rPr>
                <w:sz w:val="28"/>
                <w:szCs w:val="28"/>
                <w:lang w:val="fr-FR"/>
              </w:rPr>
            </w:pPr>
            <w:r w:rsidRPr="00BF622B">
              <w:rPr>
                <w:rFonts w:eastAsia="Times New Roman"/>
                <w:sz w:val="28"/>
                <w:szCs w:val="28"/>
                <w:lang w:val="fr-FR"/>
              </w:rPr>
              <w:t>- HS lắng nghe và ghi nhớ.</w:t>
            </w:r>
          </w:p>
        </w:tc>
      </w:tr>
      <w:tr w:rsidR="00946C14" w:rsidRPr="003113E1" w14:paraId="4CBE76CC" w14:textId="77777777" w:rsidTr="00626BDF">
        <w:tc>
          <w:tcPr>
            <w:tcW w:w="5200" w:type="dxa"/>
          </w:tcPr>
          <w:p w14:paraId="29FCDC3D" w14:textId="77777777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hỏi: Chữ n gồm mấy nét? Là những nét nào? </w:t>
            </w:r>
          </w:p>
          <w:p w14:paraId="53F3376D" w14:textId="30AB3BAB" w:rsidR="00946C14" w:rsidRP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Chữ n cao bao nhiêu ô li, rộng mấy ô li?</w:t>
            </w:r>
          </w:p>
        </w:tc>
        <w:tc>
          <w:tcPr>
            <w:tcW w:w="5200" w:type="dxa"/>
          </w:tcPr>
          <w:p w14:paraId="54C8AF8A" w14:textId="77777777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HS: Chữ n gồm 2 nét, nét móc xuôi trái và nét móc 2 đầu</w:t>
            </w:r>
          </w:p>
          <w:p w14:paraId="34A22DA9" w14:textId="6EE85246" w:rsidR="00946C14" w:rsidRP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HS: Chữ n cao 2 ô li và rộng 3,5 ô li</w:t>
            </w:r>
          </w:p>
        </w:tc>
      </w:tr>
      <w:tr w:rsidR="00946C14" w:rsidRPr="003113E1" w14:paraId="370C60F3" w14:textId="77777777" w:rsidTr="00626BDF">
        <w:tc>
          <w:tcPr>
            <w:tcW w:w="10400" w:type="dxa"/>
            <w:gridSpan w:val="2"/>
          </w:tcPr>
          <w:p w14:paraId="2A0C5B04" w14:textId="2FAE57EA" w:rsidR="00946C14" w:rsidRPr="00946C14" w:rsidRDefault="00946C14" w:rsidP="002B0BA1">
            <w:pPr>
              <w:spacing w:after="0"/>
              <w:jc w:val="both"/>
              <w:rPr>
                <w:rFonts w:eastAsia="Times New Roman"/>
                <w:b/>
                <w:bCs/>
                <w:sz w:val="28"/>
                <w:szCs w:val="28"/>
                <w:lang w:val="vi-VN"/>
              </w:rPr>
            </w:pPr>
            <w:r w:rsidRPr="00946C14"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 xml:space="preserve">b) Hướng dẫn viết vần </w:t>
            </w:r>
            <w:r>
              <w:rPr>
                <w:rFonts w:eastAsia="Times New Roman"/>
                <w:b/>
                <w:bCs/>
                <w:sz w:val="28"/>
                <w:szCs w:val="28"/>
                <w:lang w:val="vi-VN"/>
              </w:rPr>
              <w:t>an, ăn, ân</w:t>
            </w:r>
          </w:p>
        </w:tc>
      </w:tr>
      <w:tr w:rsidR="00366BD9" w:rsidRPr="003113E1" w14:paraId="14E7D775" w14:textId="77777777" w:rsidTr="00626BDF">
        <w:tc>
          <w:tcPr>
            <w:tcW w:w="5200" w:type="dxa"/>
          </w:tcPr>
          <w:p w14:paraId="1604BACD" w14:textId="77777777" w:rsidR="00946C14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946C14">
              <w:rPr>
                <w:rFonts w:eastAsia="Times New Roman"/>
                <w:sz w:val="28"/>
                <w:szCs w:val="28"/>
                <w:lang w:val="vi-VN"/>
              </w:rPr>
              <w:t xml:space="preserve">- GV hướng dẫn cách </w:t>
            </w:r>
            <w:r w:rsidR="00946C14">
              <w:rPr>
                <w:rFonts w:eastAsia="Times New Roman"/>
                <w:sz w:val="28"/>
                <w:szCs w:val="28"/>
                <w:lang w:val="vi-VN"/>
              </w:rPr>
              <w:t>viết vần</w:t>
            </w:r>
            <w:r w:rsidRPr="00946C14">
              <w:rPr>
                <w:rFonts w:eastAsia="Times New Roman"/>
                <w:sz w:val="28"/>
                <w:szCs w:val="28"/>
                <w:lang w:val="vi-VN"/>
              </w:rPr>
              <w:t xml:space="preserve"> </w:t>
            </w:r>
            <w:r w:rsidR="00946C14" w:rsidRPr="00946C14">
              <w:rPr>
                <w:rFonts w:eastAsia="Times New Roman"/>
                <w:sz w:val="28"/>
                <w:szCs w:val="28"/>
                <w:lang w:val="vi-VN"/>
              </w:rPr>
              <w:t>an</w:t>
            </w:r>
            <w:r w:rsidRPr="00946C14">
              <w:rPr>
                <w:rFonts w:eastAsia="Times New Roman"/>
                <w:sz w:val="28"/>
                <w:szCs w:val="28"/>
                <w:lang w:val="vi-VN"/>
              </w:rPr>
              <w:t xml:space="preserve">: </w:t>
            </w:r>
          </w:p>
          <w:p w14:paraId="4EE9070D" w14:textId="60D49FDA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</w:t>
            </w:r>
            <w:r w:rsidR="00C5635D" w:rsidRPr="00946C14">
              <w:rPr>
                <w:rFonts w:eastAsia="Times New Roman"/>
                <w:sz w:val="28"/>
                <w:szCs w:val="28"/>
                <w:lang w:val="vi-VN"/>
              </w:rPr>
              <w:t xml:space="preserve">Đặt bút dưới đường kẻ 3 một chút, viết nét cong kín từ phải sang trái. </w:t>
            </w:r>
          </w:p>
          <w:p w14:paraId="3E510816" w14:textId="77777777" w:rsidR="006173D9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lastRenderedPageBreak/>
              <w:t xml:space="preserve">+ </w:t>
            </w:r>
            <w:r w:rsidR="00C5635D" w:rsidRPr="00946C14">
              <w:rPr>
                <w:rFonts w:eastAsia="Times New Roman"/>
                <w:sz w:val="28"/>
                <w:szCs w:val="28"/>
                <w:lang w:val="vi-VN"/>
              </w:rPr>
              <w:t>Từ điểm dừng bút của nét 1, lia bút lên đường kẻ 3, viết nét móc ngược phải sát nét cong kín, đến đường kẻ 2 thì dừng lại.”</w:t>
            </w:r>
          </w:p>
          <w:p w14:paraId="578EDC8B" w14:textId="77777777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Tại điểm dừng chữ a, ta nối tiếp với nét móc xuôi trái của chữ n và dừng bút tại đường kẻ 1. Sau đó lia bút lên đường kẻ 2 viết tiếp nét móc 2 đầu của chữ n. </w:t>
            </w:r>
          </w:p>
          <w:p w14:paraId="32030DF6" w14:textId="26874DFA" w:rsidR="00A574FD" w:rsidRP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-&gt; Ta được vần an.</w:t>
            </w:r>
          </w:p>
        </w:tc>
        <w:tc>
          <w:tcPr>
            <w:tcW w:w="5200" w:type="dxa"/>
          </w:tcPr>
          <w:p w14:paraId="3A3B6D96" w14:textId="77777777" w:rsidR="00366BD9" w:rsidRPr="00946C14" w:rsidRDefault="00C5635D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946C14">
              <w:rPr>
                <w:rFonts w:eastAsia="Times New Roman"/>
                <w:sz w:val="28"/>
                <w:szCs w:val="28"/>
                <w:lang w:val="vi-VN"/>
              </w:rPr>
              <w:lastRenderedPageBreak/>
              <w:t>- HS quan sát, lắng nghe và mô phỏng nét viết trên không.</w:t>
            </w:r>
          </w:p>
        </w:tc>
      </w:tr>
      <w:tr w:rsidR="00A574FD" w:rsidRPr="00946C14" w14:paraId="576AB879" w14:textId="77777777" w:rsidTr="00626BDF">
        <w:tc>
          <w:tcPr>
            <w:tcW w:w="5200" w:type="dxa"/>
          </w:tcPr>
          <w:p w14:paraId="78D73E84" w14:textId="77777777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cho HS viết vần an vào bảng con, quan sát hỗ trợ HS chậm, yếu.</w:t>
            </w:r>
          </w:p>
          <w:p w14:paraId="6AB4B0F5" w14:textId="41DDAB35" w:rsidR="00A574FD" w:rsidRPr="00946C14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NX. </w:t>
            </w:r>
          </w:p>
        </w:tc>
        <w:tc>
          <w:tcPr>
            <w:tcW w:w="5200" w:type="dxa"/>
          </w:tcPr>
          <w:p w14:paraId="07592AFC" w14:textId="77777777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 viết vần an vào bảng con</w:t>
            </w:r>
          </w:p>
          <w:p w14:paraId="6A5B7DFA" w14:textId="77777777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30F58E8E" w14:textId="0FAD7563" w:rsidR="00A574FD" w:rsidRP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 lăng nghe</w:t>
            </w:r>
          </w:p>
        </w:tc>
      </w:tr>
      <w:tr w:rsidR="00946C14" w:rsidRPr="003113E1" w14:paraId="78653C1C" w14:textId="77777777" w:rsidTr="00626BDF">
        <w:tc>
          <w:tcPr>
            <w:tcW w:w="5200" w:type="dxa"/>
          </w:tcPr>
          <w:p w14:paraId="1A7B0F70" w14:textId="77777777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HD viết vần ăn:</w:t>
            </w:r>
          </w:p>
          <w:p w14:paraId="45C732AA" w14:textId="1CBA3188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Để viết vần ăn, ta đã có vần an. Chỉ cần lia bút lên đầu chữ a của vần an và viết thêm nét cong dưới nhỏ nằm giữa đường kẻ 3 và </w:t>
            </w:r>
            <w:r w:rsidR="008D7930">
              <w:rPr>
                <w:rFonts w:eastAsia="Times New Roman"/>
                <w:sz w:val="28"/>
                <w:szCs w:val="28"/>
                <w:lang w:val="vi-VN"/>
              </w:rPr>
              <w:t>4.</w:t>
            </w:r>
          </w:p>
          <w:p w14:paraId="12CC112F" w14:textId="740C853A" w:rsidR="00946C14" w:rsidRP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-&gt; Ta được vần ăn.</w:t>
            </w:r>
          </w:p>
        </w:tc>
        <w:tc>
          <w:tcPr>
            <w:tcW w:w="5200" w:type="dxa"/>
          </w:tcPr>
          <w:p w14:paraId="39BBE5A2" w14:textId="2D93EB77" w:rsidR="00946C14" w:rsidRP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946C14">
              <w:rPr>
                <w:rFonts w:eastAsia="Times New Roman"/>
                <w:sz w:val="28"/>
                <w:szCs w:val="28"/>
                <w:lang w:val="vi-VN"/>
              </w:rPr>
              <w:t>- HS quan sát, lắng nghe và mô phỏng nét viết trên không.</w:t>
            </w:r>
          </w:p>
        </w:tc>
      </w:tr>
      <w:tr w:rsidR="00A574FD" w:rsidRPr="00946C14" w14:paraId="417ED188" w14:textId="77777777" w:rsidTr="00626BDF">
        <w:tc>
          <w:tcPr>
            <w:tcW w:w="5200" w:type="dxa"/>
          </w:tcPr>
          <w:p w14:paraId="46973B0A" w14:textId="54BF5D41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cho HS viết vần ăn vào bảng con, quan sát hỗ trợ HS chậm, yếu.</w:t>
            </w:r>
          </w:p>
          <w:p w14:paraId="2AE2C2CD" w14:textId="32C0B764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NX. </w:t>
            </w:r>
          </w:p>
        </w:tc>
        <w:tc>
          <w:tcPr>
            <w:tcW w:w="5200" w:type="dxa"/>
          </w:tcPr>
          <w:p w14:paraId="2648391E" w14:textId="105E2570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 viết vần ăn vào bảng con</w:t>
            </w:r>
          </w:p>
          <w:p w14:paraId="3BC3F9CF" w14:textId="77777777" w:rsidR="00A574FD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5857F5D5" w14:textId="68533FBB" w:rsidR="00A574FD" w:rsidRPr="00946C14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 lăng nghe</w:t>
            </w:r>
          </w:p>
        </w:tc>
      </w:tr>
      <w:tr w:rsidR="00946C14" w:rsidRPr="003113E1" w14:paraId="011B5BC9" w14:textId="77777777" w:rsidTr="00626BDF">
        <w:tc>
          <w:tcPr>
            <w:tcW w:w="5200" w:type="dxa"/>
          </w:tcPr>
          <w:p w14:paraId="3768AD64" w14:textId="566CBF09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viết vần ân:</w:t>
            </w:r>
          </w:p>
          <w:p w14:paraId="10218A31" w14:textId="4DB9F763" w:rsidR="00946C14" w:rsidRDefault="00946C14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Để viết vần </w:t>
            </w:r>
            <w:r w:rsidR="008D7930">
              <w:rPr>
                <w:rFonts w:eastAsia="Times New Roman"/>
                <w:sz w:val="28"/>
                <w:szCs w:val="28"/>
                <w:lang w:val="vi-VN"/>
              </w:rPr>
              <w:t>ân, ta cũng có sẵn vần an vừa viết. Chỉ cần lia bút lên đầu chữ a viết 1 nét thẳng xiên ngắn rồi viết tiếp 1 nét nối với nét vừa viết xuống dừng khoảng 1/3 ô li của đường kẻ 3 và 4.</w:t>
            </w:r>
          </w:p>
          <w:p w14:paraId="5453AAC2" w14:textId="38AFAFB6" w:rsidR="008D7930" w:rsidRDefault="008D7930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-&gt; Ta được vần ân có mũ nằm giữa đường kẻ 3 và 4.</w:t>
            </w:r>
          </w:p>
        </w:tc>
        <w:tc>
          <w:tcPr>
            <w:tcW w:w="5200" w:type="dxa"/>
          </w:tcPr>
          <w:p w14:paraId="28CAA4A7" w14:textId="2E0AE9C0" w:rsidR="00946C14" w:rsidRPr="00946C14" w:rsidRDefault="008D7930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946C14">
              <w:rPr>
                <w:rFonts w:eastAsia="Times New Roman"/>
                <w:sz w:val="28"/>
                <w:szCs w:val="28"/>
                <w:lang w:val="vi-VN"/>
              </w:rPr>
              <w:t>- HS quan sát, lắng nghe và mô phỏng nét viết trên không.</w:t>
            </w:r>
          </w:p>
        </w:tc>
      </w:tr>
      <w:tr w:rsidR="00A574FD" w:rsidRPr="00946C14" w14:paraId="1472F1A4" w14:textId="77777777" w:rsidTr="00626BDF">
        <w:tc>
          <w:tcPr>
            <w:tcW w:w="5200" w:type="dxa"/>
          </w:tcPr>
          <w:p w14:paraId="135884F5" w14:textId="5DE93A92" w:rsidR="00A574FD" w:rsidRPr="003113E1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113E1">
              <w:rPr>
                <w:rFonts w:eastAsia="Times New Roman"/>
                <w:sz w:val="28"/>
                <w:szCs w:val="28"/>
                <w:lang w:val="vi-VN"/>
              </w:rPr>
              <w:t>- GV cho HS viết vần ân vào bảng con, quan sát hỗ trợ HS chậm, yếu.</w:t>
            </w:r>
          </w:p>
          <w:p w14:paraId="64722B2C" w14:textId="45F16E37" w:rsidR="00A574FD" w:rsidRPr="003113E1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113E1">
              <w:rPr>
                <w:rFonts w:eastAsia="Times New Roman"/>
                <w:sz w:val="28"/>
                <w:szCs w:val="28"/>
                <w:lang w:val="vi-VN"/>
              </w:rPr>
              <w:t xml:space="preserve">- GV NX. </w:t>
            </w:r>
          </w:p>
        </w:tc>
        <w:tc>
          <w:tcPr>
            <w:tcW w:w="5200" w:type="dxa"/>
          </w:tcPr>
          <w:p w14:paraId="5A1E0B32" w14:textId="1EF645F1" w:rsidR="00A574FD" w:rsidRPr="003113E1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113E1">
              <w:rPr>
                <w:rFonts w:eastAsia="Times New Roman"/>
                <w:sz w:val="28"/>
                <w:szCs w:val="28"/>
                <w:lang w:val="vi-VN"/>
              </w:rPr>
              <w:t>- HS viết vần ân vào bảng con</w:t>
            </w:r>
          </w:p>
          <w:p w14:paraId="4DA0677D" w14:textId="77777777" w:rsidR="00A574FD" w:rsidRPr="003113E1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0AEF2BE0" w14:textId="1402324D" w:rsidR="00A574FD" w:rsidRPr="003113E1" w:rsidRDefault="00A574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113E1">
              <w:rPr>
                <w:rFonts w:eastAsia="Times New Roman"/>
                <w:sz w:val="28"/>
                <w:szCs w:val="28"/>
                <w:lang w:val="vi-VN"/>
              </w:rPr>
              <w:t xml:space="preserve">- HS </w:t>
            </w:r>
            <w:r w:rsidR="003113E1" w:rsidRPr="003113E1">
              <w:rPr>
                <w:rFonts w:eastAsia="Times New Roman"/>
                <w:sz w:val="28"/>
                <w:szCs w:val="28"/>
                <w:lang w:val="vi-VN"/>
              </w:rPr>
              <w:t>lắ</w:t>
            </w:r>
            <w:r w:rsidRPr="003113E1">
              <w:rPr>
                <w:rFonts w:eastAsia="Times New Roman"/>
                <w:sz w:val="28"/>
                <w:szCs w:val="28"/>
                <w:lang w:val="vi-VN"/>
              </w:rPr>
              <w:t>ng nghe</w:t>
            </w:r>
          </w:p>
        </w:tc>
      </w:tr>
      <w:tr w:rsidR="008162E6" w:rsidRPr="008162E6" w14:paraId="2E7879FD" w14:textId="77777777" w:rsidTr="00626BDF">
        <w:tc>
          <w:tcPr>
            <w:tcW w:w="10400" w:type="dxa"/>
            <w:gridSpan w:val="2"/>
          </w:tcPr>
          <w:p w14:paraId="77CDD530" w14:textId="59986FAA" w:rsidR="008162E6" w:rsidRPr="008162E6" w:rsidRDefault="008162E6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A574FD">
              <w:rPr>
                <w:rFonts w:eastAsia="Times New Roman"/>
                <w:b/>
                <w:sz w:val="28"/>
                <w:szCs w:val="28"/>
                <w:lang w:val="vi-VN"/>
              </w:rPr>
              <w:t>* Hoạt động 3: Hướng dẫn viết từ ngữ ứng dụng.</w:t>
            </w:r>
          </w:p>
        </w:tc>
      </w:tr>
      <w:tr w:rsidR="00366BD9" w:rsidRPr="003113E1" w14:paraId="16737FE2" w14:textId="77777777" w:rsidTr="00626BDF">
        <w:tc>
          <w:tcPr>
            <w:tcW w:w="5200" w:type="dxa"/>
          </w:tcPr>
          <w:p w14:paraId="189379E3" w14:textId="2637F635" w:rsidR="008162E6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8162E6">
              <w:rPr>
                <w:rFonts w:eastAsia="Times New Roman"/>
                <w:sz w:val="28"/>
                <w:szCs w:val="28"/>
                <w:lang w:val="vi-VN"/>
              </w:rPr>
              <w:t>- GV</w:t>
            </w:r>
            <w:r w:rsidR="005741E6">
              <w:rPr>
                <w:rFonts w:eastAsia="Times New Roman"/>
                <w:sz w:val="28"/>
                <w:szCs w:val="28"/>
                <w:lang w:val="vi-VN"/>
              </w:rPr>
              <w:t xml:space="preserve"> cho HS nhận biết</w:t>
            </w:r>
            <w:r w:rsidRPr="008162E6">
              <w:rPr>
                <w:rFonts w:eastAsia="Times New Roman"/>
                <w:sz w:val="28"/>
                <w:szCs w:val="28"/>
                <w:lang w:val="vi-VN"/>
              </w:rPr>
              <w:t xml:space="preserve"> </w:t>
            </w:r>
            <w:r w:rsidR="008162E6">
              <w:rPr>
                <w:rFonts w:eastAsia="Times New Roman"/>
                <w:sz w:val="28"/>
                <w:szCs w:val="28"/>
                <w:lang w:val="vi-VN"/>
              </w:rPr>
              <w:t xml:space="preserve">từ </w:t>
            </w:r>
            <w:r w:rsidRPr="008162E6">
              <w:rPr>
                <w:rFonts w:eastAsia="Times New Roman"/>
                <w:sz w:val="28"/>
                <w:szCs w:val="28"/>
                <w:lang w:val="vi-VN"/>
              </w:rPr>
              <w:t xml:space="preserve">“bạn thân”: </w:t>
            </w:r>
          </w:p>
          <w:p w14:paraId="61E9B6D6" w14:textId="77777777" w:rsidR="00366BD9" w:rsidRDefault="00951C0F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GV chiếu bức tranh 2 bạn thân trên TV và hỏi: Các em thấy gì trong bức trang?; 2 bạn trong tranh đang làm gì? </w:t>
            </w:r>
          </w:p>
          <w:p w14:paraId="6268781C" w14:textId="77777777" w:rsidR="00951C0F" w:rsidRDefault="00951C0F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Từ bức trang thầy có từ “bạn thân” cũng là câu ứng dụng trong SGK trang 74. </w:t>
            </w:r>
          </w:p>
          <w:p w14:paraId="7C3FEDE5" w14:textId="5BB90045" w:rsidR="00951C0F" w:rsidRPr="008162E6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GV cho HS đọc “bạn thân”.</w:t>
            </w:r>
          </w:p>
        </w:tc>
        <w:tc>
          <w:tcPr>
            <w:tcW w:w="5200" w:type="dxa"/>
          </w:tcPr>
          <w:p w14:paraId="18F53DFA" w14:textId="77777777" w:rsidR="00366BD9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Quan sát và trả lời:</w:t>
            </w:r>
          </w:p>
          <w:p w14:paraId="6278195D" w14:textId="77777777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+ HS quan sát và trả lời: Em thấy bức tranh có 2 bạn nhỏ, 1 bạn cầm kẹo mút, 2 bạn đang cầm tay nhau. </w:t>
            </w:r>
          </w:p>
          <w:p w14:paraId="239282E0" w14:textId="77777777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+ HS quan sát và nhìn vào SGK</w:t>
            </w:r>
          </w:p>
          <w:p w14:paraId="707D92B3" w14:textId="77777777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3B967782" w14:textId="6EB9558D" w:rsidR="00951C0F" w:rsidRP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+ HS đọc “bạn thân” 3 lần.</w:t>
            </w:r>
          </w:p>
        </w:tc>
      </w:tr>
      <w:tr w:rsidR="00951C0F" w:rsidRPr="00951C0F" w14:paraId="727CEA32" w14:textId="77777777" w:rsidTr="00626BDF">
        <w:tc>
          <w:tcPr>
            <w:tcW w:w="5200" w:type="dxa"/>
          </w:tcPr>
          <w:p w14:paraId="11884137" w14:textId="77777777" w:rsidR="005741E6" w:rsidRDefault="00951C0F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hỏi: Trong từ “bạn thân”</w:t>
            </w:r>
            <w:r w:rsidR="005741E6">
              <w:rPr>
                <w:rFonts w:eastAsia="Times New Roman"/>
                <w:sz w:val="28"/>
                <w:szCs w:val="28"/>
                <w:lang w:val="vi-VN"/>
              </w:rPr>
              <w:t>:</w:t>
            </w:r>
          </w:p>
          <w:p w14:paraId="109737EB" w14:textId="48791108" w:rsidR="005741E6" w:rsidRDefault="005741E6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lastRenderedPageBreak/>
              <w:t>+ C</w:t>
            </w:r>
            <w:r w:rsidR="00951C0F">
              <w:rPr>
                <w:rFonts w:eastAsia="Times New Roman"/>
                <w:sz w:val="28"/>
                <w:szCs w:val="28"/>
                <w:lang w:val="vi-VN"/>
              </w:rPr>
              <w:t xml:space="preserve">ác chữ nào có độ cao 5 ô </w:t>
            </w:r>
            <w:r>
              <w:rPr>
                <w:rFonts w:eastAsia="Times New Roman"/>
                <w:sz w:val="28"/>
                <w:szCs w:val="28"/>
                <w:lang w:val="vi-VN"/>
              </w:rPr>
              <w:t>li?</w:t>
            </w:r>
          </w:p>
          <w:p w14:paraId="48771B4F" w14:textId="1232DDF6" w:rsidR="005741E6" w:rsidRDefault="005741E6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C</w:t>
            </w:r>
            <w:r w:rsidR="00951C0F">
              <w:rPr>
                <w:rFonts w:eastAsia="Times New Roman"/>
                <w:sz w:val="28"/>
                <w:szCs w:val="28"/>
                <w:lang w:val="vi-VN"/>
              </w:rPr>
              <w:t xml:space="preserve">hữ nào cao 2 ô </w:t>
            </w:r>
            <w:r>
              <w:rPr>
                <w:rFonts w:eastAsia="Times New Roman"/>
                <w:sz w:val="28"/>
                <w:szCs w:val="28"/>
                <w:lang w:val="vi-VN"/>
              </w:rPr>
              <w:t>li?</w:t>
            </w:r>
          </w:p>
          <w:p w14:paraId="5867469B" w14:textId="77777777" w:rsidR="00D75352" w:rsidRDefault="005741E6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C</w:t>
            </w:r>
            <w:r w:rsidR="00951C0F">
              <w:rPr>
                <w:rFonts w:eastAsia="Times New Roman"/>
                <w:sz w:val="28"/>
                <w:szCs w:val="28"/>
                <w:lang w:val="vi-VN"/>
              </w:rPr>
              <w:t>hữ nào cao 3 ô li?</w:t>
            </w:r>
          </w:p>
          <w:p w14:paraId="48F024CC" w14:textId="77777777" w:rsidR="00D75352" w:rsidRDefault="00D7535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NX: </w:t>
            </w:r>
          </w:p>
          <w:p w14:paraId="3FC08ABD" w14:textId="77777777" w:rsidR="00D75352" w:rsidRPr="00D75352" w:rsidRDefault="00D75352" w:rsidP="002B0BA1">
            <w:pPr>
              <w:spacing w:after="0"/>
              <w:jc w:val="both"/>
              <w:rPr>
                <w:i/>
                <w:iCs/>
                <w:sz w:val="28"/>
                <w:szCs w:val="28"/>
                <w:lang w:val="vi-VN"/>
              </w:rPr>
            </w:pPr>
            <w:r w:rsidRPr="00D75352">
              <w:rPr>
                <w:i/>
                <w:iCs/>
                <w:sz w:val="28"/>
                <w:szCs w:val="28"/>
                <w:lang w:val="vi-VN"/>
              </w:rPr>
              <w:t>+ Các chữ cao 5 ô li: b và h</w:t>
            </w:r>
          </w:p>
          <w:p w14:paraId="58974C53" w14:textId="77777777" w:rsidR="00D75352" w:rsidRPr="00D75352" w:rsidRDefault="00D75352" w:rsidP="002B0BA1">
            <w:pPr>
              <w:spacing w:after="0"/>
              <w:jc w:val="both"/>
              <w:rPr>
                <w:i/>
                <w:iCs/>
                <w:sz w:val="28"/>
                <w:szCs w:val="28"/>
                <w:lang w:val="vi-VN"/>
              </w:rPr>
            </w:pPr>
            <w:r w:rsidRPr="00D75352">
              <w:rPr>
                <w:i/>
                <w:iCs/>
                <w:sz w:val="28"/>
                <w:szCs w:val="28"/>
                <w:lang w:val="vi-VN"/>
              </w:rPr>
              <w:t>+ Các chữ cao 2 ô li: a, â, n</w:t>
            </w:r>
          </w:p>
          <w:p w14:paraId="7B354E24" w14:textId="3F57F9EC" w:rsidR="00D75352" w:rsidRPr="008162E6" w:rsidRDefault="00D7535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D75352">
              <w:rPr>
                <w:i/>
                <w:iCs/>
                <w:sz w:val="28"/>
                <w:szCs w:val="28"/>
                <w:lang w:val="vi-VN"/>
              </w:rPr>
              <w:t>+ Các chữ cao 3 ô li: chữ t.</w:t>
            </w:r>
          </w:p>
        </w:tc>
        <w:tc>
          <w:tcPr>
            <w:tcW w:w="5200" w:type="dxa"/>
          </w:tcPr>
          <w:p w14:paraId="070BF7BF" w14:textId="77777777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- HS trả lời:</w:t>
            </w:r>
          </w:p>
          <w:p w14:paraId="4726D1CB" w14:textId="5D479A7D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+ Các chữ cao 5 ô li: b và h</w:t>
            </w:r>
          </w:p>
          <w:p w14:paraId="748DE96E" w14:textId="77777777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+ Các chữ cao 2 ô li: a, â, n</w:t>
            </w:r>
          </w:p>
          <w:p w14:paraId="05810F0F" w14:textId="77777777" w:rsidR="00951C0F" w:rsidRDefault="00951C0F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+ Các chữ cao 3 ô li: chữ t. </w:t>
            </w:r>
          </w:p>
          <w:p w14:paraId="4703A926" w14:textId="23BFE3BD" w:rsidR="00D75352" w:rsidRDefault="00D75352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lắng nghe.</w:t>
            </w:r>
          </w:p>
        </w:tc>
      </w:tr>
      <w:tr w:rsidR="005741E6" w:rsidRPr="00867321" w14:paraId="4CCE6D06" w14:textId="77777777" w:rsidTr="00626BDF">
        <w:tc>
          <w:tcPr>
            <w:tcW w:w="5200" w:type="dxa"/>
          </w:tcPr>
          <w:p w14:paraId="6418E460" w14:textId="36F8FC18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lastRenderedPageBreak/>
              <w:t xml:space="preserve">- GV chiếu cách viết mẫu “bạn thân” lên TV cho HS quan sát. </w:t>
            </w:r>
          </w:p>
          <w:p w14:paraId="5C729515" w14:textId="77777777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09EA8D56" w14:textId="505B92BB" w:rsidR="00D75352" w:rsidRDefault="00D7535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HD viết từ “bạn thân”:</w:t>
            </w:r>
          </w:p>
          <w:p w14:paraId="13DF2DCF" w14:textId="4CEF1A03" w:rsidR="00D75352" w:rsidRDefault="00D7535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</w:t>
            </w:r>
            <w:r w:rsidR="00867321">
              <w:rPr>
                <w:rFonts w:eastAsia="Times New Roman"/>
                <w:sz w:val="28"/>
                <w:szCs w:val="28"/>
                <w:lang w:val="vi-VN"/>
              </w:rPr>
              <w:t xml:space="preserve">Đầu tiên là từ “bạn”. </w:t>
            </w:r>
            <w:r>
              <w:rPr>
                <w:rFonts w:eastAsia="Times New Roman"/>
                <w:sz w:val="28"/>
                <w:szCs w:val="28"/>
                <w:lang w:val="vi-VN"/>
              </w:rPr>
              <w:t>Để viết từ “bạn”, các em đặt bút giữa đường kẻ 2</w:t>
            </w:r>
            <w:r w:rsidR="00396438">
              <w:rPr>
                <w:rFonts w:eastAsia="Times New Roman"/>
                <w:sz w:val="28"/>
                <w:szCs w:val="28"/>
                <w:lang w:val="vi-VN"/>
              </w:rPr>
              <w:t xml:space="preserve"> ô li đầu tiên</w:t>
            </w:r>
            <w:r>
              <w:rPr>
                <w:rFonts w:eastAsia="Times New Roman"/>
                <w:sz w:val="28"/>
                <w:szCs w:val="28"/>
                <w:lang w:val="vi-VN"/>
              </w:rPr>
              <w:t xml:space="preserve">, </w:t>
            </w:r>
            <w:r w:rsidR="00AB5B7E">
              <w:rPr>
                <w:rFonts w:eastAsia="Times New Roman"/>
                <w:sz w:val="28"/>
                <w:szCs w:val="28"/>
                <w:lang w:val="vi-VN"/>
              </w:rPr>
              <w:t>viết nét khuyết trên (đầu nét chạm vào đường kẻ 6</w:t>
            </w:r>
            <w:r w:rsidR="00396438">
              <w:rPr>
                <w:rFonts w:eastAsia="Times New Roman"/>
                <w:sz w:val="28"/>
                <w:szCs w:val="28"/>
                <w:lang w:val="vi-VN"/>
              </w:rPr>
              <w:t xml:space="preserve"> ô li thứ 2</w:t>
            </w:r>
            <w:r w:rsidR="00AB5B7E">
              <w:rPr>
                <w:rFonts w:eastAsia="Times New Roman"/>
                <w:sz w:val="28"/>
                <w:szCs w:val="28"/>
                <w:lang w:val="vi-VN"/>
              </w:rPr>
              <w:t xml:space="preserve">) dừng tại đường kẻ 1, sau đó nối liền với nét khuyết trên và dừng bút gần dòng kẻ 3, giữa ô </w:t>
            </w:r>
            <w:r w:rsidR="00484D1F">
              <w:rPr>
                <w:rFonts w:eastAsia="Times New Roman"/>
                <w:sz w:val="28"/>
                <w:szCs w:val="28"/>
                <w:lang w:val="vi-VN"/>
              </w:rPr>
              <w:t>li để nối với chữ a.</w:t>
            </w:r>
          </w:p>
          <w:p w14:paraId="33ECDD2F" w14:textId="77777777" w:rsidR="00AB5B7E" w:rsidRDefault="00AB5B7E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Tại điểm dừng bút, </w:t>
            </w:r>
            <w:r w:rsidR="00484D1F">
              <w:rPr>
                <w:rFonts w:eastAsia="Times New Roman"/>
                <w:sz w:val="28"/>
                <w:szCs w:val="28"/>
                <w:lang w:val="vi-VN"/>
              </w:rPr>
              <w:t>lia bút sang đường kẻ 3 một chút để viết nét cong khép kín của chữ a; tại điểm dừng bút lia bút lên đường kẻ 3 và viết nét móc ngược phải dừng tại đường kẻ 2.</w:t>
            </w:r>
          </w:p>
          <w:p w14:paraId="3342FDD2" w14:textId="77777777" w:rsidR="00484D1F" w:rsidRDefault="00484D1F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Tại điểm </w:t>
            </w:r>
            <w:r w:rsidR="00F64F16">
              <w:rPr>
                <w:rFonts w:eastAsia="Times New Roman"/>
                <w:sz w:val="28"/>
                <w:szCs w:val="28"/>
                <w:lang w:val="vi-VN"/>
              </w:rPr>
              <w:t>dừng bút nối liền với nét móc xuôi trái của chữ n và dừng ở đường kẻ 1. Sau đó đặt bút lên dòng kẻ 2 và viết nét móc 2 đầu dừng bút tại giữa ô li đường kẻ 2</w:t>
            </w:r>
          </w:p>
          <w:p w14:paraId="57F53528" w14:textId="159AFCD5" w:rsidR="00867321" w:rsidRPr="00867321" w:rsidRDefault="00867321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vertAlign w:val="subscript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Thêm thanh nặng dưới chữ a</w:t>
            </w:r>
          </w:p>
          <w:p w14:paraId="2D0AABE6" w14:textId="77777777" w:rsidR="00867321" w:rsidRDefault="00F64F16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-&gt; Ta được từ “</w:t>
            </w:r>
            <w:r w:rsidR="00867321">
              <w:rPr>
                <w:rFonts w:eastAsia="Times New Roman"/>
                <w:sz w:val="28"/>
                <w:szCs w:val="28"/>
                <w:lang w:val="vi-VN"/>
              </w:rPr>
              <w:t>bạn</w:t>
            </w:r>
            <w:r>
              <w:rPr>
                <w:rFonts w:eastAsia="Times New Roman"/>
                <w:sz w:val="28"/>
                <w:szCs w:val="28"/>
                <w:lang w:val="vi-VN"/>
              </w:rPr>
              <w:t>”</w:t>
            </w:r>
          </w:p>
          <w:p w14:paraId="514E22C1" w14:textId="77777777" w:rsidR="00867321" w:rsidRDefault="00867321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503A609B" w14:textId="373A7714" w:rsidR="00DE09A2" w:rsidRPr="00B67D9D" w:rsidRDefault="00867321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B67D9D">
              <w:rPr>
                <w:rFonts w:eastAsia="Times New Roman"/>
                <w:sz w:val="28"/>
                <w:szCs w:val="28"/>
                <w:lang w:val="vi-VN"/>
              </w:rPr>
              <w:t xml:space="preserve">- </w:t>
            </w:r>
            <w:r w:rsidR="00566798">
              <w:rPr>
                <w:rFonts w:eastAsia="Times New Roman"/>
                <w:sz w:val="28"/>
                <w:szCs w:val="28"/>
                <w:lang w:val="vi-VN"/>
              </w:rPr>
              <w:t xml:space="preserve">GV: </w:t>
            </w:r>
            <w:r w:rsidRPr="00B67D9D">
              <w:rPr>
                <w:rFonts w:eastAsia="Times New Roman"/>
                <w:sz w:val="28"/>
                <w:szCs w:val="28"/>
                <w:lang w:val="vi-VN"/>
              </w:rPr>
              <w:t xml:space="preserve">Tiếp theo là viết từ “thân”. </w:t>
            </w:r>
          </w:p>
          <w:p w14:paraId="003820FE" w14:textId="77777777" w:rsidR="00DE09A2" w:rsidRDefault="00DE09A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B67D9D">
              <w:rPr>
                <w:rFonts w:eastAsia="Times New Roman"/>
                <w:sz w:val="28"/>
                <w:szCs w:val="28"/>
                <w:lang w:val="vi-VN"/>
              </w:rPr>
              <w:t xml:space="preserve">+ </w:t>
            </w:r>
            <w:r w:rsidR="00867321" w:rsidRPr="00B67D9D">
              <w:rPr>
                <w:rFonts w:eastAsia="Times New Roman"/>
                <w:sz w:val="28"/>
                <w:szCs w:val="28"/>
                <w:lang w:val="vi-VN"/>
              </w:rPr>
              <w:t>Để viết từ thân, các em đặt bút tại đường kẻ 2 điểm giao nhau giữa ô li 1 và 2 viết nét hất đến ĐK 3 thì dừng lại. Sau đó các em lia bút lên ĐK 4 và viết nét móc ngược phải và dừng bút ở ĐK 2.</w:t>
            </w:r>
            <w:r>
              <w:rPr>
                <w:rFonts w:eastAsia="Times New Roman"/>
                <w:sz w:val="28"/>
                <w:szCs w:val="28"/>
                <w:lang w:val="vi-VN"/>
              </w:rPr>
              <w:t xml:space="preserve"> </w:t>
            </w:r>
          </w:p>
          <w:p w14:paraId="48DF1B79" w14:textId="236FB35C" w:rsidR="00B67D9D" w:rsidRDefault="00B67D9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Tại điểm dừng bút, tiếp tục viết nét khuyết trên</w:t>
            </w:r>
            <w:r w:rsidR="00566798">
              <w:rPr>
                <w:rFonts w:eastAsia="Times New Roman"/>
                <w:sz w:val="28"/>
                <w:szCs w:val="28"/>
                <w:lang w:val="vi-VN"/>
              </w:rPr>
              <w:t xml:space="preserve"> của chữ “h” đỉnh đầu chữ chạm vào ĐK 6 rồi hạ xuống và dừng bút ở ĐK1. Tiếp theo </w:t>
            </w:r>
            <w:r w:rsidR="00566798">
              <w:rPr>
                <w:rFonts w:eastAsia="Times New Roman"/>
                <w:sz w:val="28"/>
                <w:szCs w:val="28"/>
                <w:lang w:val="vi-VN"/>
              </w:rPr>
              <w:lastRenderedPageBreak/>
              <w:t>lia bút lên ĐK 2 và viết tiếp nét móc 2 đầu và dừng bút tạ giữa ôli nhỏ ĐK 2.</w:t>
            </w:r>
          </w:p>
          <w:p w14:paraId="38F70164" w14:textId="4DAFEE1F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Nối với chữ “a”: Đặt bút dưới ĐK 3 một chút và viết nét cong tròn khép kín, tại điểm dừng bút các em lia bút bên ĐK 2 và viết nét móc ngược phải dừng bút ở ĐK 2, nối tiếp với nét móc xuôi và dừng bút ở ĐK 1. Lia bút lên ĐK 2 và viết tiếp nét móc 2 đầu còn lại và dừng bút ở ĐK 2. Lia bút sang và viết 1 nét thẳng xiên ngắn trái, viết tiếp nét thẳng xiên ngắn phải nối với nét vừa viết để tạo dấu “^” mũ trên đầu chữ “a” thành chữ “â”.</w:t>
            </w:r>
          </w:p>
          <w:p w14:paraId="0090306B" w14:textId="6C9BF24A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-&gt; Ta được từ “thân”</w:t>
            </w:r>
          </w:p>
          <w:p w14:paraId="78DA62D4" w14:textId="3C0D6FA5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6A70A2E0" w14:textId="6C46D6C4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GV: Như vậy chúng ta đã viết xong từ “bạn thân”. Các em lưu ý viết cần chính xác về độ cao, độ rộng và các nét của từ.</w:t>
            </w:r>
          </w:p>
          <w:p w14:paraId="41EE98CF" w14:textId="54D67397" w:rsidR="00DE09A2" w:rsidRDefault="00DE09A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5200" w:type="dxa"/>
          </w:tcPr>
          <w:p w14:paraId="2B1EF1FB" w14:textId="17749B24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- HS QS cách viết mẫu trên TV.</w:t>
            </w:r>
          </w:p>
          <w:p w14:paraId="785FB8B9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BE14981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168AD997" w14:textId="0B3E9B87" w:rsidR="00D75352" w:rsidRDefault="00F64F16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- HS </w:t>
            </w:r>
            <w:r w:rsidR="00867321">
              <w:rPr>
                <w:sz w:val="28"/>
                <w:szCs w:val="28"/>
                <w:lang w:val="vi-VN"/>
              </w:rPr>
              <w:t xml:space="preserve">chú ý </w:t>
            </w:r>
            <w:r>
              <w:rPr>
                <w:sz w:val="28"/>
                <w:szCs w:val="28"/>
                <w:lang w:val="vi-VN"/>
              </w:rPr>
              <w:t>QS và luyện theo</w:t>
            </w:r>
          </w:p>
          <w:p w14:paraId="3990BAA2" w14:textId="77777777" w:rsidR="00F64F16" w:rsidRDefault="00F64F16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4DDEF062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7DCAB05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F705526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E7CD965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788D54F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0E51DA1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86B9490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D6C313C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CF21DDE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BD40640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4D550A7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10461FF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BCDA863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5D9DBC9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10585D73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A1BB710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2716421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17F3B6B1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41356DF" w14:textId="427F576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QS và luyện theo</w:t>
            </w:r>
          </w:p>
          <w:p w14:paraId="484736B6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9379C6A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0FE386D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9785BC9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0418FCA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2039EED9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4E83FCB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8EFE8EB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0EB580A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464BCF0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4CED92AB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7EC009B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292F27EC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159C1D1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3BE6495B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57A5FC2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1C1F9F3C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38B4B042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0C23156F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644C1C0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35D02D75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B47FD0D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171C0F51" w14:textId="1C071B21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lắng nghe và tiếp thu.</w:t>
            </w:r>
          </w:p>
          <w:p w14:paraId="50B48958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476F2269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9690414" w14:textId="2F4EBB9A" w:rsidR="00566798" w:rsidRPr="00D75352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867321" w:rsidRPr="00867321" w14:paraId="671ACB49" w14:textId="77777777" w:rsidTr="00626BDF">
        <w:tc>
          <w:tcPr>
            <w:tcW w:w="5200" w:type="dxa"/>
          </w:tcPr>
          <w:p w14:paraId="28AD2FA9" w14:textId="77777777" w:rsidR="00867321" w:rsidRDefault="00867321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</w:t>
            </w:r>
            <w:r w:rsidR="00566798">
              <w:rPr>
                <w:rFonts w:eastAsia="Times New Roman"/>
                <w:sz w:val="28"/>
                <w:szCs w:val="28"/>
                <w:lang w:val="vi-VN"/>
              </w:rPr>
              <w:t>cho HS đọc lại và viết vào bảng con.</w:t>
            </w:r>
          </w:p>
          <w:p w14:paraId="5F144365" w14:textId="77777777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35E250C4" w14:textId="12E4FAFE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quan sát quanh lớp, hỗ trợ các bạn chậm, viết chưa đúng.</w:t>
            </w:r>
          </w:p>
          <w:p w14:paraId="715370FA" w14:textId="77777777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19CD9624" w14:textId="72E48227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treo hoặc cho HS cầm bài viết đẹp, đúng lên bục cho cả lớp QS và nhận xét, sau đó GV nhận xét. </w:t>
            </w:r>
          </w:p>
          <w:p w14:paraId="459E2CA9" w14:textId="37B5BDAE" w:rsidR="00566798" w:rsidRDefault="0056679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5200" w:type="dxa"/>
          </w:tcPr>
          <w:p w14:paraId="2364E3E6" w14:textId="77777777" w:rsidR="00867321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viết từ “bạn thân” vào bảng con.</w:t>
            </w:r>
          </w:p>
          <w:p w14:paraId="23310719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B7B1D94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viết vào bảng con</w:t>
            </w:r>
          </w:p>
          <w:p w14:paraId="06DD4642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46D0C8B1" w14:textId="77777777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0242E8D" w14:textId="54BE6BCA" w:rsidR="00566798" w:rsidRDefault="0056679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mang bảng con đã viết lên gắn lên bảng hoặc cầm trên bục nếu ko có nam châm cho cả lớp QS.</w:t>
            </w:r>
          </w:p>
        </w:tc>
      </w:tr>
      <w:tr w:rsidR="00C11082" w:rsidRPr="003113E1" w14:paraId="33A63F66" w14:textId="77777777" w:rsidTr="00626BDF">
        <w:tc>
          <w:tcPr>
            <w:tcW w:w="5200" w:type="dxa"/>
          </w:tcPr>
          <w:p w14:paraId="4C8FE375" w14:textId="71CE2256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chiếu video chiếc khăn rằn trên TV cho HS QS và hỏi: “Các em thấy gì trong bức tranh?”.</w:t>
            </w:r>
          </w:p>
          <w:p w14:paraId="0655734C" w14:textId="77777777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606438BE" w14:textId="3C5795A4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 GV dẫn dắt: Từ bức tranh thầy có từ ứng dụng “khăn rằn”. </w:t>
            </w:r>
          </w:p>
          <w:p w14:paraId="3C7A1B98" w14:textId="77777777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04FC66DE" w14:textId="77777777" w:rsidR="00C629DC" w:rsidRDefault="00C629DC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1DE9248A" w14:textId="5D9E2BFF" w:rsidR="0036101A" w:rsidRP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</w:t>
            </w:r>
            <w:r w:rsidRPr="0036101A">
              <w:rPr>
                <w:rFonts w:eastAsia="Times New Roman"/>
                <w:sz w:val="28"/>
                <w:szCs w:val="28"/>
                <w:lang w:val="vi-VN"/>
              </w:rPr>
              <w:t xml:space="preserve"> GV hỏi: Trong từ “</w:t>
            </w:r>
            <w:r>
              <w:rPr>
                <w:rFonts w:eastAsia="Times New Roman"/>
                <w:sz w:val="28"/>
                <w:szCs w:val="28"/>
                <w:lang w:val="vi-VN"/>
              </w:rPr>
              <w:t>khăn rằn</w:t>
            </w:r>
            <w:r w:rsidRPr="0036101A">
              <w:rPr>
                <w:rFonts w:eastAsia="Times New Roman"/>
                <w:sz w:val="28"/>
                <w:szCs w:val="28"/>
                <w:lang w:val="vi-VN"/>
              </w:rPr>
              <w:t>”:</w:t>
            </w:r>
          </w:p>
          <w:p w14:paraId="142B7D1B" w14:textId="77777777" w:rsidR="0036101A" w:rsidRP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6101A">
              <w:rPr>
                <w:rFonts w:eastAsia="Times New Roman"/>
                <w:sz w:val="28"/>
                <w:szCs w:val="28"/>
                <w:lang w:val="vi-VN"/>
              </w:rPr>
              <w:t>+ Các chữ nào có độ cao 5 ô li?</w:t>
            </w:r>
          </w:p>
          <w:p w14:paraId="636B2669" w14:textId="77777777" w:rsid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6101A">
              <w:rPr>
                <w:rFonts w:eastAsia="Times New Roman"/>
                <w:sz w:val="28"/>
                <w:szCs w:val="28"/>
                <w:lang w:val="vi-VN"/>
              </w:rPr>
              <w:t>+ Chữ nào cao 2 ô li?</w:t>
            </w:r>
          </w:p>
          <w:p w14:paraId="39347B1F" w14:textId="77777777" w:rsidR="00C629DC" w:rsidRPr="0036101A" w:rsidRDefault="00C629DC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384BBBED" w14:textId="77777777" w:rsidR="0036101A" w:rsidRPr="0036101A" w:rsidRDefault="0036101A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 w:rsidRPr="0036101A">
              <w:rPr>
                <w:rFonts w:eastAsia="Times New Roman"/>
                <w:sz w:val="28"/>
                <w:szCs w:val="28"/>
                <w:lang w:val="vi-VN"/>
              </w:rPr>
              <w:lastRenderedPageBreak/>
              <w:t xml:space="preserve">- GV NX: </w:t>
            </w:r>
          </w:p>
          <w:p w14:paraId="70AE8004" w14:textId="77777777" w:rsidR="00C629DC" w:rsidRPr="0036101A" w:rsidRDefault="00C629DC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36101A">
              <w:rPr>
                <w:sz w:val="28"/>
                <w:szCs w:val="28"/>
                <w:lang w:val="vi-VN"/>
              </w:rPr>
              <w:t xml:space="preserve">+ Các chữ cao 5 ô li: </w:t>
            </w:r>
            <w:r>
              <w:rPr>
                <w:sz w:val="28"/>
                <w:szCs w:val="28"/>
                <w:lang w:val="vi-VN"/>
              </w:rPr>
              <w:t>k</w:t>
            </w:r>
            <w:r w:rsidRPr="0036101A">
              <w:rPr>
                <w:sz w:val="28"/>
                <w:szCs w:val="28"/>
                <w:lang w:val="vi-VN"/>
              </w:rPr>
              <w:t xml:space="preserve"> và h</w:t>
            </w:r>
          </w:p>
          <w:p w14:paraId="7172050C" w14:textId="77777777" w:rsidR="00C629DC" w:rsidRDefault="00C629DC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36101A">
              <w:rPr>
                <w:sz w:val="28"/>
                <w:szCs w:val="28"/>
                <w:lang w:val="vi-VN"/>
              </w:rPr>
              <w:t xml:space="preserve">+ Các chữ cao 2 ô li: </w:t>
            </w:r>
            <w:r>
              <w:rPr>
                <w:sz w:val="28"/>
                <w:szCs w:val="28"/>
                <w:lang w:val="vi-VN"/>
              </w:rPr>
              <w:t>ă</w:t>
            </w:r>
            <w:r w:rsidRPr="0036101A">
              <w:rPr>
                <w:sz w:val="28"/>
                <w:szCs w:val="28"/>
                <w:lang w:val="vi-VN"/>
              </w:rPr>
              <w:t>, n</w:t>
            </w:r>
          </w:p>
          <w:p w14:paraId="018987B4" w14:textId="1DF84D03" w:rsidR="0036101A" w:rsidRDefault="0036101A" w:rsidP="002B0BA1">
            <w:pPr>
              <w:spacing w:after="0"/>
              <w:jc w:val="both"/>
              <w:rPr>
                <w:rFonts w:eastAsia="Times New Roman"/>
                <w:i/>
                <w:iCs/>
                <w:sz w:val="28"/>
                <w:szCs w:val="28"/>
                <w:lang w:val="vi-VN"/>
              </w:rPr>
            </w:pPr>
            <w:r w:rsidRPr="0036101A">
              <w:rPr>
                <w:rFonts w:eastAsia="Times New Roman"/>
                <w:i/>
                <w:iCs/>
                <w:sz w:val="28"/>
                <w:szCs w:val="28"/>
                <w:lang w:val="vi-VN"/>
              </w:rPr>
              <w:t xml:space="preserve">+ </w:t>
            </w:r>
            <w:r w:rsidR="00C629DC">
              <w:rPr>
                <w:rFonts w:eastAsia="Times New Roman"/>
                <w:i/>
                <w:iCs/>
                <w:sz w:val="28"/>
                <w:szCs w:val="28"/>
                <w:lang w:val="vi-VN"/>
              </w:rPr>
              <w:t xml:space="preserve">Chữ “r” cao 2,5 ô li. </w:t>
            </w:r>
          </w:p>
          <w:p w14:paraId="3359F5CC" w14:textId="77777777" w:rsidR="00C629DC" w:rsidRDefault="00C629DC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7D5E544D" w14:textId="7E1ECCB4" w:rsidR="00112188" w:rsidRDefault="0011218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chiếu Video viết mẫu trên TV cho HS QS: Các em chú ý QS cách viết trên bảng.</w:t>
            </w:r>
          </w:p>
          <w:p w14:paraId="36F2B216" w14:textId="77777777" w:rsidR="00112188" w:rsidRDefault="00112188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4DF971F1" w14:textId="47135AD1" w:rsidR="00C11082" w:rsidRDefault="00C1108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HD viết từ “khăn rằn”:</w:t>
            </w:r>
          </w:p>
          <w:p w14:paraId="736C8BA9" w14:textId="75F7C774" w:rsidR="00C629DC" w:rsidRDefault="00C629DC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Đầu tiên các em đặt bút tại giữa ô li 1 ĐK 2 và viết nét khuyết trên, đầu nét khuyết trên chạm vào ĐK 6 và hạ xuống dừng tại ĐK 1. Lai bút lên ĐK 2 viết nút thắt trên, dừng tại ĐK 2 giữa ô li. </w:t>
            </w:r>
          </w:p>
          <w:p w14:paraId="7D3D0543" w14:textId="46AB3A87" w:rsidR="00C629DC" w:rsidRDefault="00C629DC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Nối tiếp với nét khuyết trên chữ “h” tương tự như chữ “k” và dừng bút tại ĐK1, lia bút tiếp lên ĐK 2 viết nét móc 2 đầu và dừng giữa ô li ĐK 2.</w:t>
            </w:r>
          </w:p>
          <w:p w14:paraId="0BA6FB31" w14:textId="71C85239" w:rsidR="00C629DC" w:rsidRDefault="00C629DC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Tại điểm dừng bút, lia bút sang đặt dưới ĐK 3 một chút và viết nét cong tròn khép kín, lia bút lên ĐK 3 viết nét móc ngược </w:t>
            </w:r>
            <w:r w:rsidR="00812A2E">
              <w:rPr>
                <w:rFonts w:eastAsia="Times New Roman"/>
                <w:sz w:val="28"/>
                <w:szCs w:val="28"/>
                <w:lang w:val="vi-VN"/>
              </w:rPr>
              <w:t>phải dừng bứt tại ĐK 2.</w:t>
            </w:r>
          </w:p>
          <w:p w14:paraId="0D3481B0" w14:textId="3A3F301F" w:rsidR="00812A2E" w:rsidRDefault="00812A2E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Tại đây viết nối liền với nét móc xuôi trái và dừng bút ở ĐK 1, lia bút lên ĐK 2 và viết tiếp nét móc 2 đầu của chữ “n” dừng bút tại ĐK 2.</w:t>
            </w:r>
          </w:p>
          <w:p w14:paraId="1EEBE0CD" w14:textId="0D9F5AE0" w:rsidR="00812A2E" w:rsidRDefault="00812A2E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Tại điểm dừng, lia bút sang chữ “a” và viết nét cong dưới nhỏ để thành chữ “ă”.</w:t>
            </w:r>
          </w:p>
          <w:p w14:paraId="3A24B7B2" w14:textId="77777777" w:rsidR="00812A2E" w:rsidRDefault="00812A2E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22D851D2" w14:textId="086D20E3" w:rsidR="00812A2E" w:rsidRDefault="00812A2E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-&gt; Ta được từ “khăn”.</w:t>
            </w:r>
          </w:p>
          <w:p w14:paraId="58276099" w14:textId="6F706D05" w:rsidR="00C11082" w:rsidRDefault="00C11082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</w:tc>
        <w:tc>
          <w:tcPr>
            <w:tcW w:w="5200" w:type="dxa"/>
          </w:tcPr>
          <w:p w14:paraId="05535C8B" w14:textId="77777777" w:rsidR="00C11082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- HS QS trả lời: Trong bức tranh là 1 chiếc khăn/ khăn rằn.</w:t>
            </w:r>
          </w:p>
          <w:p w14:paraId="4C6AB8E8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1EFE4EBA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2074ACB7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QS, lắng nghe</w:t>
            </w:r>
          </w:p>
          <w:p w14:paraId="606BB25F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6EEBF69E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2BA6CD6D" w14:textId="77777777" w:rsidR="00C629DC" w:rsidRDefault="00C629DC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4B5EF580" w14:textId="77777777" w:rsidR="0036101A" w:rsidRP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36101A">
              <w:rPr>
                <w:sz w:val="28"/>
                <w:szCs w:val="28"/>
                <w:lang w:val="vi-VN"/>
              </w:rPr>
              <w:t>- HS trả lời:</w:t>
            </w:r>
          </w:p>
          <w:p w14:paraId="14FD066B" w14:textId="2A0CDF4B" w:rsidR="0036101A" w:rsidRP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36101A">
              <w:rPr>
                <w:sz w:val="28"/>
                <w:szCs w:val="28"/>
                <w:lang w:val="vi-VN"/>
              </w:rPr>
              <w:t xml:space="preserve">+ Các chữ cao 5 ô li: </w:t>
            </w:r>
            <w:r w:rsidR="00C629DC">
              <w:rPr>
                <w:sz w:val="28"/>
                <w:szCs w:val="28"/>
                <w:lang w:val="vi-VN"/>
              </w:rPr>
              <w:t>k</w:t>
            </w:r>
            <w:r w:rsidRPr="0036101A">
              <w:rPr>
                <w:sz w:val="28"/>
                <w:szCs w:val="28"/>
                <w:lang w:val="vi-VN"/>
              </w:rPr>
              <w:t xml:space="preserve"> và h</w:t>
            </w:r>
          </w:p>
          <w:p w14:paraId="49EC0552" w14:textId="0F50B37A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36101A">
              <w:rPr>
                <w:sz w:val="28"/>
                <w:szCs w:val="28"/>
                <w:lang w:val="vi-VN"/>
              </w:rPr>
              <w:t xml:space="preserve">+ Các chữ cao 2 ô li: </w:t>
            </w:r>
            <w:r w:rsidR="00C629DC">
              <w:rPr>
                <w:sz w:val="28"/>
                <w:szCs w:val="28"/>
                <w:lang w:val="vi-VN"/>
              </w:rPr>
              <w:t>ă</w:t>
            </w:r>
            <w:r w:rsidRPr="0036101A">
              <w:rPr>
                <w:sz w:val="28"/>
                <w:szCs w:val="28"/>
                <w:lang w:val="vi-VN"/>
              </w:rPr>
              <w:t>, n</w:t>
            </w:r>
          </w:p>
          <w:p w14:paraId="786E9FEC" w14:textId="77777777" w:rsidR="00C629DC" w:rsidRPr="0036101A" w:rsidRDefault="00C629DC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FCAD597" w14:textId="77777777" w:rsidR="0036101A" w:rsidRDefault="0036101A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36101A">
              <w:rPr>
                <w:sz w:val="28"/>
                <w:szCs w:val="28"/>
                <w:lang w:val="vi-VN"/>
              </w:rPr>
              <w:lastRenderedPageBreak/>
              <w:t>- HS lắng nghe.</w:t>
            </w:r>
          </w:p>
          <w:p w14:paraId="41A52868" w14:textId="77777777" w:rsidR="00812A2E" w:rsidRDefault="00812A2E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C9D9226" w14:textId="77777777" w:rsidR="00812A2E" w:rsidRDefault="00812A2E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0163DDF" w14:textId="77777777" w:rsidR="00812A2E" w:rsidRDefault="00812A2E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2A33E31E" w14:textId="77777777" w:rsidR="00812A2E" w:rsidRDefault="00812A2E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5C2D33A0" w14:textId="51690D5A" w:rsidR="00112188" w:rsidRDefault="0011218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QS cách viết mẫu trên TV.</w:t>
            </w:r>
          </w:p>
          <w:p w14:paraId="3C24EF17" w14:textId="77777777" w:rsidR="00112188" w:rsidRDefault="0011218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2889E08C" w14:textId="77777777" w:rsidR="00112188" w:rsidRDefault="00112188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</w:p>
          <w:p w14:paraId="79B1C382" w14:textId="6FF51740" w:rsidR="00812A2E" w:rsidRDefault="00812A2E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- HS QS và hiểu cách viết từ “khăn”</w:t>
            </w:r>
          </w:p>
        </w:tc>
      </w:tr>
      <w:tr w:rsidR="00812A2E" w:rsidRPr="003113E1" w14:paraId="6C694F52" w14:textId="77777777" w:rsidTr="00626BDF">
        <w:tc>
          <w:tcPr>
            <w:tcW w:w="5200" w:type="dxa"/>
          </w:tcPr>
          <w:p w14:paraId="0E96225F" w14:textId="77777777" w:rsidR="00812A2E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lastRenderedPageBreak/>
              <w:t>- GV HD viết từ “rằn”:</w:t>
            </w:r>
          </w:p>
          <w:p w14:paraId="7074316A" w14:textId="77777777" w:rsidR="00D80AFD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Điểm đặt bút tại ĐK 1 ô li 2 viết nét thẳng xiên, phía trên hơi lượn sang trái tạo vòng xoắn nhỏ, cao hơn ĐK 3 một chút, đưa bút tiế sang phải nối liền vơi nét móc 2 đầu và dừng bút ở đường kẻ 2.</w:t>
            </w:r>
          </w:p>
          <w:p w14:paraId="69074B98" w14:textId="77777777" w:rsidR="00D80AFD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Tại điểm dừng bút, lia bút sang đặt dưới dòng kẻ 3 một chút và viết nét móc cong tròn </w:t>
            </w:r>
            <w:r>
              <w:rPr>
                <w:rFonts w:eastAsia="Times New Roman"/>
                <w:sz w:val="28"/>
                <w:szCs w:val="28"/>
                <w:lang w:val="vi-VN"/>
              </w:rPr>
              <w:lastRenderedPageBreak/>
              <w:t>khép kín, lia bút lên ĐK 3 và viết nét móc ngược phải dừng bút ở ĐK 2.</w:t>
            </w:r>
          </w:p>
          <w:p w14:paraId="31C2D600" w14:textId="77777777" w:rsidR="00D80AFD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+ Nối liền với nét móc xuôi trái và dừng tại ĐK 1. Tại điểm dừng bút lia bút lên ĐK 2 và viết nét móc 2 đầu.</w:t>
            </w:r>
          </w:p>
          <w:p w14:paraId="10A0EEDB" w14:textId="5DD9F241" w:rsidR="00D80AFD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+ Sau đó lia bút sang chữ a viết nét cong dưới nhỏ để tạo thành chữ “ă” và </w:t>
            </w:r>
            <w:r>
              <w:rPr>
                <w:rFonts w:eastAsia="Times New Roman"/>
                <w:sz w:val="28"/>
                <w:szCs w:val="28"/>
                <w:lang w:val="vi-VN"/>
              </w:rPr>
              <w:t xml:space="preserve">, thêm thanh </w:t>
            </w:r>
            <w:r>
              <w:rPr>
                <w:rFonts w:eastAsia="Times New Roman"/>
                <w:sz w:val="28"/>
                <w:szCs w:val="28"/>
                <w:lang w:val="vi-VN"/>
              </w:rPr>
              <w:t>huyền.</w:t>
            </w:r>
          </w:p>
          <w:p w14:paraId="6700D313" w14:textId="77777777" w:rsidR="00D80AFD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</w:p>
          <w:p w14:paraId="11877B9E" w14:textId="1E3E3F75" w:rsidR="00D80AFD" w:rsidRPr="00D80AFD" w:rsidRDefault="00D80AF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 xml:space="preserve">-&gt; Ta được từ “rằn” </w:t>
            </w:r>
          </w:p>
        </w:tc>
        <w:tc>
          <w:tcPr>
            <w:tcW w:w="5200" w:type="dxa"/>
          </w:tcPr>
          <w:p w14:paraId="159E13C6" w14:textId="761D029E" w:rsidR="00812A2E" w:rsidRDefault="00D80AFD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- HS QS GV thao tác.</w:t>
            </w:r>
          </w:p>
        </w:tc>
      </w:tr>
      <w:tr w:rsidR="007D32ED" w14:paraId="0F116A81" w14:textId="77777777" w:rsidTr="00626BDF">
        <w:tc>
          <w:tcPr>
            <w:tcW w:w="10400" w:type="dxa"/>
            <w:gridSpan w:val="2"/>
          </w:tcPr>
          <w:p w14:paraId="62E8910C" w14:textId="5EB3BAD0" w:rsidR="007D32ED" w:rsidRPr="007D32ED" w:rsidRDefault="007D32ED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3. Vận dụng:</w:t>
            </w:r>
          </w:p>
        </w:tc>
      </w:tr>
      <w:tr w:rsidR="00F61501" w14:paraId="234222A9" w14:textId="77777777" w:rsidTr="00626BDF">
        <w:tc>
          <w:tcPr>
            <w:tcW w:w="10400" w:type="dxa"/>
            <w:gridSpan w:val="2"/>
          </w:tcPr>
          <w:p w14:paraId="7E732AE9" w14:textId="662C9B87" w:rsidR="00F61501" w:rsidRPr="00F61501" w:rsidRDefault="00F61501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* Hoạt động 4: Thực hành luyện viết.</w:t>
            </w:r>
          </w:p>
        </w:tc>
      </w:tr>
      <w:tr w:rsidR="00366BD9" w14:paraId="0A187228" w14:textId="77777777" w:rsidTr="00626BDF">
        <w:tc>
          <w:tcPr>
            <w:tcW w:w="5200" w:type="dxa"/>
          </w:tcPr>
          <w:p w14:paraId="3B38642B" w14:textId="6B4B7CCF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- GV dẫn dắt: “Vừa rồi các em đã </w:t>
            </w:r>
            <w:r w:rsidR="00C075CD">
              <w:rPr>
                <w:rFonts w:eastAsia="Times New Roman"/>
                <w:sz w:val="28"/>
                <w:szCs w:val="28"/>
              </w:rPr>
              <w:t>QS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nhận </w:t>
            </w:r>
            <w:r>
              <w:rPr>
                <w:rFonts w:eastAsia="Times New Roman"/>
                <w:sz w:val="28"/>
                <w:szCs w:val="28"/>
              </w:rPr>
              <w:t>biết cách viết các chữ cái, các vần an, ăn, ân và từ ngữ bạn thân, khăn rằn. Bây giờ chúng ta cùng luyện viết vào vở nhé.”</w:t>
            </w:r>
          </w:p>
        </w:tc>
        <w:tc>
          <w:tcPr>
            <w:tcW w:w="5200" w:type="dxa"/>
          </w:tcPr>
          <w:p w14:paraId="7D6796FD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lắng nghe.</w:t>
            </w:r>
          </w:p>
        </w:tc>
      </w:tr>
      <w:tr w:rsidR="00366BD9" w14:paraId="6E1D513A" w14:textId="77777777" w:rsidTr="00626BDF">
        <w:tc>
          <w:tcPr>
            <w:tcW w:w="5200" w:type="dxa"/>
          </w:tcPr>
          <w:p w14:paraId="66E020F3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GV yêu cầu HS mở vở viết và thực hiện viết theo mẫu trong bài: an, ăn, ân; bạn thân, khăn rằn.</w:t>
            </w:r>
          </w:p>
        </w:tc>
        <w:tc>
          <w:tcPr>
            <w:tcW w:w="5200" w:type="dxa"/>
          </w:tcPr>
          <w:p w14:paraId="3F5D01DD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mở vở, viết bài theo yêu cầu.</w:t>
            </w:r>
          </w:p>
        </w:tc>
      </w:tr>
      <w:tr w:rsidR="00366BD9" w14:paraId="65265A7F" w14:textId="77777777" w:rsidTr="00626BDF">
        <w:tc>
          <w:tcPr>
            <w:tcW w:w="5200" w:type="dxa"/>
          </w:tcPr>
          <w:p w14:paraId="75C20505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GV quan sát, hỗ trợ HS còn gặp khó khăn; nhắc HS ngồi đúng tư thế, cầm bút đúng cách, viết đúng dòng kẻ.</w:t>
            </w:r>
          </w:p>
        </w:tc>
        <w:tc>
          <w:tcPr>
            <w:tcW w:w="5200" w:type="dxa"/>
          </w:tcPr>
          <w:p w14:paraId="2F4780D6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thực hiện viết bài, sửa tư thế khi được nhắc.</w:t>
            </w:r>
          </w:p>
        </w:tc>
      </w:tr>
      <w:tr w:rsidR="00366BD9" w14:paraId="0BD14F48" w14:textId="77777777" w:rsidTr="00626BDF">
        <w:tc>
          <w:tcPr>
            <w:tcW w:w="5200" w:type="dxa"/>
          </w:tcPr>
          <w:p w14:paraId="0B6AA24A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GV yêu cầu HS đổi vở theo nhóm bàn, phát hiện lỗi và góp ý cho nhau theo 4 tiêu chí: độ cao, độ rộng, nối nét, trình bày.</w:t>
            </w:r>
          </w:p>
        </w:tc>
        <w:tc>
          <w:tcPr>
            <w:tcW w:w="5200" w:type="dxa"/>
          </w:tcPr>
          <w:p w14:paraId="14E0B6CB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đổi vở, nhận xét và góp ý cho bạn.</w:t>
            </w:r>
          </w:p>
        </w:tc>
      </w:tr>
      <w:tr w:rsidR="00366BD9" w14:paraId="45EA76BB" w14:textId="77777777" w:rsidTr="00626BDF">
        <w:tc>
          <w:tcPr>
            <w:tcW w:w="5200" w:type="dxa"/>
          </w:tcPr>
          <w:p w14:paraId="77DB4635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GV nhận xét, đánh giá bài viết; tuyên dương những HS viết đúng, sạch, đẹp; hướng dẫn HS sửa những chữ chưa đạt.</w:t>
            </w:r>
          </w:p>
        </w:tc>
        <w:tc>
          <w:tcPr>
            <w:tcW w:w="5200" w:type="dxa"/>
          </w:tcPr>
          <w:p w14:paraId="32216347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lắng nghe và sửa lỗi.</w:t>
            </w:r>
          </w:p>
        </w:tc>
      </w:tr>
      <w:tr w:rsidR="00C075CD" w14:paraId="74BED870" w14:textId="77777777" w:rsidTr="00626BDF">
        <w:tc>
          <w:tcPr>
            <w:tcW w:w="10400" w:type="dxa"/>
            <w:gridSpan w:val="2"/>
          </w:tcPr>
          <w:p w14:paraId="11974F03" w14:textId="0077A944" w:rsidR="00C075CD" w:rsidRDefault="00C075C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Hoạt</w:t>
            </w:r>
            <w:r>
              <w:rPr>
                <w:rFonts w:eastAsia="Times New Roman"/>
                <w:b/>
                <w:sz w:val="28"/>
                <w:szCs w:val="28"/>
                <w:lang w:val="vi-VN"/>
              </w:rPr>
              <w:t xml:space="preserve"> động 5: </w:t>
            </w:r>
            <w:r>
              <w:rPr>
                <w:rFonts w:eastAsia="Times New Roman"/>
                <w:b/>
                <w:sz w:val="28"/>
                <w:szCs w:val="28"/>
              </w:rPr>
              <w:t>Củng cố</w:t>
            </w:r>
          </w:p>
        </w:tc>
      </w:tr>
      <w:tr w:rsidR="00366BD9" w14:paraId="24EDF043" w14:textId="77777777" w:rsidTr="00626BDF">
        <w:tc>
          <w:tcPr>
            <w:tcW w:w="5200" w:type="dxa"/>
          </w:tcPr>
          <w:p w14:paraId="58824349" w14:textId="6A51955E" w:rsidR="00C075CD" w:rsidRPr="00C075CD" w:rsidRDefault="00C5635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</w:rPr>
              <w:t>- GV hỏi: “Hôm nay chúng ta luyện viết những vần nào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các em</w:t>
            </w:r>
            <w:r>
              <w:rPr>
                <w:rFonts w:eastAsia="Times New Roman"/>
                <w:sz w:val="28"/>
                <w:szCs w:val="28"/>
              </w:rPr>
              <w:t>?”</w:t>
            </w:r>
          </w:p>
        </w:tc>
        <w:tc>
          <w:tcPr>
            <w:tcW w:w="5200" w:type="dxa"/>
          </w:tcPr>
          <w:p w14:paraId="185C3870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trả lời: “an, ăn, ân ạ.”</w:t>
            </w:r>
          </w:p>
        </w:tc>
      </w:tr>
      <w:tr w:rsidR="00C075CD" w:rsidRPr="00C075CD" w14:paraId="0D6A8F4D" w14:textId="77777777" w:rsidTr="00626BDF">
        <w:tc>
          <w:tcPr>
            <w:tcW w:w="5200" w:type="dxa"/>
          </w:tcPr>
          <w:p w14:paraId="3A27B6F3" w14:textId="7D1ECBFD" w:rsidR="00C075CD" w:rsidRPr="00C075CD" w:rsidRDefault="00C075C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GV hỏi : “Hôm nay chúng ta còn viết câu vận dụng nào?”</w:t>
            </w:r>
          </w:p>
        </w:tc>
        <w:tc>
          <w:tcPr>
            <w:tcW w:w="5200" w:type="dxa"/>
          </w:tcPr>
          <w:p w14:paraId="20A24CD7" w14:textId="5479DE31" w:rsidR="00C075CD" w:rsidRPr="00C075CD" w:rsidRDefault="00C075CD" w:rsidP="002B0BA1">
            <w:pPr>
              <w:spacing w:after="0"/>
              <w:jc w:val="both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  <w:lang w:val="vi-VN"/>
              </w:rPr>
              <w:t>- HS trả lời: bạn thân; khăn rằn.</w:t>
            </w:r>
          </w:p>
        </w:tc>
      </w:tr>
      <w:tr w:rsidR="00366BD9" w14:paraId="00A65A46" w14:textId="77777777" w:rsidTr="00626BDF">
        <w:tc>
          <w:tcPr>
            <w:tcW w:w="5200" w:type="dxa"/>
          </w:tcPr>
          <w:p w14:paraId="36B6E65C" w14:textId="77777777" w:rsidR="00366BD9" w:rsidRPr="00C075CD" w:rsidRDefault="00C5635D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 w:rsidRPr="00C075CD">
              <w:rPr>
                <w:rFonts w:eastAsia="Times New Roman"/>
                <w:sz w:val="28"/>
                <w:szCs w:val="28"/>
                <w:lang w:val="vi-VN"/>
              </w:rPr>
              <w:t>- GV mời HS nhắc lại một số chữ cao 5 ô li và một số chữ cao 2 ô li trong bài.</w:t>
            </w:r>
          </w:p>
        </w:tc>
        <w:tc>
          <w:tcPr>
            <w:tcW w:w="5200" w:type="dxa"/>
          </w:tcPr>
          <w:p w14:paraId="21B039CE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trả lời: “b, h, k cao 5 ô li; a, ă, â, n, r, m cao 2 ô li.”</w:t>
            </w:r>
          </w:p>
        </w:tc>
      </w:tr>
      <w:tr w:rsidR="00366BD9" w14:paraId="0A7E6EF8" w14:textId="77777777" w:rsidTr="00626BDF">
        <w:tc>
          <w:tcPr>
            <w:tcW w:w="5200" w:type="dxa"/>
          </w:tcPr>
          <w:p w14:paraId="08E1D905" w14:textId="19DB66CF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- GV nhận xét giờ học: “Hôm nay </w:t>
            </w:r>
            <w:r w:rsidR="00C075CD">
              <w:rPr>
                <w:rFonts w:eastAsia="Times New Roman"/>
                <w:sz w:val="28"/>
                <w:szCs w:val="28"/>
              </w:rPr>
              <w:t>các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</w:t>
            </w:r>
            <w:r w:rsidR="00C075CD">
              <w:rPr>
                <w:rFonts w:eastAsia="Times New Roman"/>
                <w:sz w:val="28"/>
                <w:szCs w:val="28"/>
              </w:rPr>
              <w:t>em</w:t>
            </w:r>
            <w:r>
              <w:rPr>
                <w:rFonts w:eastAsia="Times New Roman"/>
                <w:sz w:val="28"/>
                <w:szCs w:val="28"/>
              </w:rPr>
              <w:t xml:space="preserve"> đã học tập nghiêm túc, biết quan sát và luyện viết cẩn thận. </w:t>
            </w:r>
            <w:r w:rsidR="00C075CD">
              <w:rPr>
                <w:rFonts w:eastAsia="Times New Roman"/>
                <w:sz w:val="28"/>
                <w:szCs w:val="28"/>
              </w:rPr>
              <w:t>Có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một số </w:t>
            </w:r>
            <w:r>
              <w:rPr>
                <w:rFonts w:eastAsia="Times New Roman"/>
                <w:sz w:val="28"/>
                <w:szCs w:val="28"/>
              </w:rPr>
              <w:t xml:space="preserve">bạn </w:t>
            </w:r>
            <w:r w:rsidR="00C075CD">
              <w:rPr>
                <w:rFonts w:eastAsia="Times New Roman"/>
                <w:sz w:val="28"/>
                <w:szCs w:val="28"/>
              </w:rPr>
              <w:t>đã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eastAsia="Times New Roman"/>
                <w:sz w:val="28"/>
                <w:szCs w:val="28"/>
              </w:rPr>
              <w:t xml:space="preserve">viết đúng và </w:t>
            </w:r>
            <w:r>
              <w:rPr>
                <w:rFonts w:eastAsia="Times New Roman"/>
                <w:sz w:val="28"/>
                <w:szCs w:val="28"/>
              </w:rPr>
              <w:lastRenderedPageBreak/>
              <w:t>sạch đẹp. Các bạn còn viết chưa đúng cần luyện thêm ở nhà nhé!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Cô khen cả lớp</w:t>
            </w:r>
            <w:r>
              <w:rPr>
                <w:rFonts w:eastAsia="Times New Roman"/>
                <w:sz w:val="28"/>
                <w:szCs w:val="28"/>
              </w:rPr>
              <w:t>”</w:t>
            </w:r>
          </w:p>
        </w:tc>
        <w:tc>
          <w:tcPr>
            <w:tcW w:w="5200" w:type="dxa"/>
          </w:tcPr>
          <w:p w14:paraId="5B4F4106" w14:textId="5BFA459E" w:rsidR="00366BD9" w:rsidRPr="00C075CD" w:rsidRDefault="00C5635D" w:rsidP="002B0BA1">
            <w:pPr>
              <w:spacing w:after="0"/>
              <w:jc w:val="both"/>
              <w:rPr>
                <w:sz w:val="28"/>
                <w:szCs w:val="28"/>
                <w:lang w:val="vi-VN"/>
              </w:rPr>
            </w:pPr>
            <w:r>
              <w:rPr>
                <w:rFonts w:eastAsia="Times New Roman"/>
                <w:sz w:val="28"/>
                <w:szCs w:val="28"/>
              </w:rPr>
              <w:lastRenderedPageBreak/>
              <w:t>- HS lắng nghe.</w:t>
            </w:r>
            <w:r w:rsidR="00C075CD">
              <w:rPr>
                <w:rFonts w:eastAsia="Times New Roman"/>
                <w:sz w:val="28"/>
                <w:szCs w:val="28"/>
                <w:lang w:val="vi-VN"/>
              </w:rPr>
              <w:t xml:space="preserve"> Vỗ tay</w:t>
            </w:r>
          </w:p>
        </w:tc>
      </w:tr>
      <w:tr w:rsidR="00C075CD" w14:paraId="37783235" w14:textId="77777777" w:rsidTr="00626BDF">
        <w:tc>
          <w:tcPr>
            <w:tcW w:w="10400" w:type="dxa"/>
            <w:gridSpan w:val="2"/>
          </w:tcPr>
          <w:p w14:paraId="0854C78D" w14:textId="79D6C3A3" w:rsidR="00C075CD" w:rsidRDefault="00C075C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* Dặn dò</w:t>
            </w:r>
          </w:p>
        </w:tc>
      </w:tr>
      <w:tr w:rsidR="00366BD9" w14:paraId="7774142D" w14:textId="77777777" w:rsidTr="00626BDF">
        <w:tc>
          <w:tcPr>
            <w:tcW w:w="5200" w:type="dxa"/>
          </w:tcPr>
          <w:p w14:paraId="192AE7C2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GV dặn HS về nhà xem lại cách viết an, ăn, ân; luyện thêm các chữ a, ă, â, n, b, t, h, k, r, m và hai từ ngữ “bạn thân”, “khăn rằn”; chuẩn bị bài học tiếp theo.</w:t>
            </w:r>
          </w:p>
        </w:tc>
        <w:tc>
          <w:tcPr>
            <w:tcW w:w="5200" w:type="dxa"/>
          </w:tcPr>
          <w:p w14:paraId="1E09C26A" w14:textId="77777777" w:rsidR="00366BD9" w:rsidRDefault="00C5635D" w:rsidP="002B0BA1">
            <w:pPr>
              <w:spacing w:after="0"/>
              <w:jc w:val="both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 HS lắng nghe và ghi nhớ nhiệm vụ.</w:t>
            </w:r>
          </w:p>
        </w:tc>
      </w:tr>
    </w:tbl>
    <w:p w14:paraId="3B3700FA" w14:textId="77777777" w:rsidR="00366BD9" w:rsidRDefault="00366BD9">
      <w:pPr>
        <w:spacing w:after="0"/>
        <w:jc w:val="both"/>
        <w:rPr>
          <w:sz w:val="28"/>
          <w:szCs w:val="28"/>
        </w:rPr>
      </w:pPr>
    </w:p>
    <w:p w14:paraId="482D4FC3" w14:textId="77777777" w:rsidR="00366BD9" w:rsidRDefault="00C5635D">
      <w:pPr>
        <w:spacing w:after="0"/>
        <w:jc w:val="both"/>
        <w:rPr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IV. ĐIỀU CHỈNH SAU BÀI HỌC:</w:t>
      </w:r>
    </w:p>
    <w:p w14:paraId="0D59B69F" w14:textId="77777777" w:rsidR="00366BD9" w:rsidRDefault="00C5635D">
      <w:pPr>
        <w:spacing w:after="0"/>
        <w:jc w:val="both"/>
        <w:rPr>
          <w:sz w:val="28"/>
          <w:szCs w:val="28"/>
          <w:lang w:val="vi-VN"/>
        </w:rPr>
      </w:pPr>
      <w:r>
        <w:rPr>
          <w:rFonts w:eastAsia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/>
          <w:sz w:val="28"/>
          <w:szCs w:val="28"/>
          <w:lang w:val="vi-VN"/>
        </w:rPr>
        <w:t>...................</w:t>
      </w:r>
    </w:p>
    <w:sectPr w:rsidR="00366BD9" w:rsidSect="008D65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758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DC083" w14:textId="77777777" w:rsidR="00E6350E" w:rsidRDefault="00E6350E">
      <w:pPr>
        <w:spacing w:line="240" w:lineRule="auto"/>
      </w:pPr>
      <w:r>
        <w:separator/>
      </w:r>
    </w:p>
  </w:endnote>
  <w:endnote w:type="continuationSeparator" w:id="0">
    <w:p w14:paraId="2D54DCC3" w14:textId="77777777" w:rsidR="00E6350E" w:rsidRDefault="00E63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9B71C" w14:textId="77777777" w:rsidR="00D231DB" w:rsidRDefault="00D23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44182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2489BA" w14:textId="036F5442" w:rsidR="005117F1" w:rsidRDefault="005117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00B78" w14:textId="77777777" w:rsidR="005117F1" w:rsidRDefault="005117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B5CC3" w14:textId="77777777" w:rsidR="00D231DB" w:rsidRDefault="00D2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EC9FE" w14:textId="77777777" w:rsidR="00E6350E" w:rsidRDefault="00E6350E">
      <w:pPr>
        <w:spacing w:after="0"/>
      </w:pPr>
      <w:r>
        <w:separator/>
      </w:r>
    </w:p>
  </w:footnote>
  <w:footnote w:type="continuationSeparator" w:id="0">
    <w:p w14:paraId="11B4C52C" w14:textId="77777777" w:rsidR="00E6350E" w:rsidRDefault="00E635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67D70" w14:textId="77777777" w:rsidR="00D231DB" w:rsidRDefault="00D231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830741"/>
      <w:docPartObj>
        <w:docPartGallery w:val="Watermarks"/>
        <w:docPartUnique/>
      </w:docPartObj>
    </w:sdtPr>
    <w:sdtContent>
      <w:p w14:paraId="7878375A" w14:textId="740BCE44" w:rsidR="00D231DB" w:rsidRDefault="00D231DB">
        <w:pPr>
          <w:pStyle w:val="Header"/>
        </w:pPr>
        <w:r>
          <w:rPr>
            <w:noProof/>
          </w:rPr>
          <w:pict w14:anchorId="4FE2705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982080" o:spid="_x0000_s1025" type="#_x0000_t136" style="position:absolute;margin-left:0;margin-top:0;width:558.35pt;height:167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A VĂN LONG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BA1AB" w14:textId="77777777" w:rsidR="00D231DB" w:rsidRDefault="00D23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F046B"/>
    <w:multiLevelType w:val="hybridMultilevel"/>
    <w:tmpl w:val="CE701B7C"/>
    <w:lvl w:ilvl="0" w:tplc="68B44B0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A5E05"/>
    <w:multiLevelType w:val="hybridMultilevel"/>
    <w:tmpl w:val="6D282E38"/>
    <w:lvl w:ilvl="0" w:tplc="67A48A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5285D"/>
    <w:multiLevelType w:val="hybridMultilevel"/>
    <w:tmpl w:val="680CF60C"/>
    <w:lvl w:ilvl="0" w:tplc="67A8359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B6DE3"/>
    <w:multiLevelType w:val="hybridMultilevel"/>
    <w:tmpl w:val="DF1CF55C"/>
    <w:lvl w:ilvl="0" w:tplc="753C06B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8495D"/>
    <w:multiLevelType w:val="hybridMultilevel"/>
    <w:tmpl w:val="E64CB6AE"/>
    <w:lvl w:ilvl="0" w:tplc="EEF49D0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94EA4"/>
    <w:multiLevelType w:val="hybridMultilevel"/>
    <w:tmpl w:val="3692D060"/>
    <w:lvl w:ilvl="0" w:tplc="9FD094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00D87"/>
    <w:multiLevelType w:val="hybridMultilevel"/>
    <w:tmpl w:val="81DA1978"/>
    <w:lvl w:ilvl="0" w:tplc="9C9EC72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87685"/>
    <w:multiLevelType w:val="hybridMultilevel"/>
    <w:tmpl w:val="704EF3FE"/>
    <w:lvl w:ilvl="0" w:tplc="07F8F2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5C30"/>
    <w:multiLevelType w:val="hybridMultilevel"/>
    <w:tmpl w:val="E8ACA122"/>
    <w:lvl w:ilvl="0" w:tplc="08DEA1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44990"/>
    <w:multiLevelType w:val="hybridMultilevel"/>
    <w:tmpl w:val="ADB23830"/>
    <w:lvl w:ilvl="0" w:tplc="9DD22F58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895829">
    <w:abstractNumId w:val="5"/>
  </w:num>
  <w:num w:numId="2" w16cid:durableId="1796636254">
    <w:abstractNumId w:val="3"/>
  </w:num>
  <w:num w:numId="3" w16cid:durableId="761023539">
    <w:abstractNumId w:val="2"/>
  </w:num>
  <w:num w:numId="4" w16cid:durableId="1732464762">
    <w:abstractNumId w:val="4"/>
  </w:num>
  <w:num w:numId="5" w16cid:durableId="944731959">
    <w:abstractNumId w:val="1"/>
  </w:num>
  <w:num w:numId="6" w16cid:durableId="1232303353">
    <w:abstractNumId w:val="0"/>
  </w:num>
  <w:num w:numId="7" w16cid:durableId="972949928">
    <w:abstractNumId w:val="7"/>
  </w:num>
  <w:num w:numId="8" w16cid:durableId="1717271404">
    <w:abstractNumId w:val="8"/>
  </w:num>
  <w:num w:numId="9" w16cid:durableId="1824808607">
    <w:abstractNumId w:val="15"/>
  </w:num>
  <w:num w:numId="10" w16cid:durableId="203493593">
    <w:abstractNumId w:val="14"/>
  </w:num>
  <w:num w:numId="11" w16cid:durableId="621769396">
    <w:abstractNumId w:val="9"/>
  </w:num>
  <w:num w:numId="12" w16cid:durableId="1083453922">
    <w:abstractNumId w:val="10"/>
  </w:num>
  <w:num w:numId="13" w16cid:durableId="575015998">
    <w:abstractNumId w:val="12"/>
  </w:num>
  <w:num w:numId="14" w16cid:durableId="671026368">
    <w:abstractNumId w:val="11"/>
  </w:num>
  <w:num w:numId="15" w16cid:durableId="1346252655">
    <w:abstractNumId w:val="13"/>
  </w:num>
  <w:num w:numId="16" w16cid:durableId="1678727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E0"/>
    <w:rsid w:val="0006063C"/>
    <w:rsid w:val="000A74F6"/>
    <w:rsid w:val="001007A8"/>
    <w:rsid w:val="001034B7"/>
    <w:rsid w:val="0010545F"/>
    <w:rsid w:val="00112188"/>
    <w:rsid w:val="0015074B"/>
    <w:rsid w:val="001D69C1"/>
    <w:rsid w:val="002133F7"/>
    <w:rsid w:val="0029639D"/>
    <w:rsid w:val="002B0BA1"/>
    <w:rsid w:val="002E0935"/>
    <w:rsid w:val="003113E1"/>
    <w:rsid w:val="00326F90"/>
    <w:rsid w:val="00360659"/>
    <w:rsid w:val="0036101A"/>
    <w:rsid w:val="00366BD9"/>
    <w:rsid w:val="00396438"/>
    <w:rsid w:val="003E2213"/>
    <w:rsid w:val="00484D1F"/>
    <w:rsid w:val="005117F1"/>
    <w:rsid w:val="0053327D"/>
    <w:rsid w:val="005448D5"/>
    <w:rsid w:val="00566798"/>
    <w:rsid w:val="005741E6"/>
    <w:rsid w:val="0060014F"/>
    <w:rsid w:val="00613F30"/>
    <w:rsid w:val="006173D9"/>
    <w:rsid w:val="00626B60"/>
    <w:rsid w:val="00626BDF"/>
    <w:rsid w:val="006854FC"/>
    <w:rsid w:val="00704C28"/>
    <w:rsid w:val="007D32ED"/>
    <w:rsid w:val="007D5734"/>
    <w:rsid w:val="00812A2E"/>
    <w:rsid w:val="008162E6"/>
    <w:rsid w:val="00867321"/>
    <w:rsid w:val="008D6588"/>
    <w:rsid w:val="008D7930"/>
    <w:rsid w:val="009051C2"/>
    <w:rsid w:val="00946C14"/>
    <w:rsid w:val="00951C0F"/>
    <w:rsid w:val="00983ED4"/>
    <w:rsid w:val="009904CD"/>
    <w:rsid w:val="009B5004"/>
    <w:rsid w:val="009D5FF3"/>
    <w:rsid w:val="00A574FD"/>
    <w:rsid w:val="00AA1D8D"/>
    <w:rsid w:val="00AB5B7E"/>
    <w:rsid w:val="00AC3CC5"/>
    <w:rsid w:val="00AF74F3"/>
    <w:rsid w:val="00B17B72"/>
    <w:rsid w:val="00B41112"/>
    <w:rsid w:val="00B47730"/>
    <w:rsid w:val="00B67D9D"/>
    <w:rsid w:val="00B8652A"/>
    <w:rsid w:val="00BB4EA1"/>
    <w:rsid w:val="00BC3EBA"/>
    <w:rsid w:val="00BF622B"/>
    <w:rsid w:val="00C075CD"/>
    <w:rsid w:val="00C10D1C"/>
    <w:rsid w:val="00C11082"/>
    <w:rsid w:val="00C53F44"/>
    <w:rsid w:val="00C5635D"/>
    <w:rsid w:val="00C629DC"/>
    <w:rsid w:val="00C90297"/>
    <w:rsid w:val="00CB0664"/>
    <w:rsid w:val="00CF3640"/>
    <w:rsid w:val="00D231DB"/>
    <w:rsid w:val="00D30332"/>
    <w:rsid w:val="00D62CBA"/>
    <w:rsid w:val="00D75352"/>
    <w:rsid w:val="00D80AFD"/>
    <w:rsid w:val="00D93EC5"/>
    <w:rsid w:val="00DE09A2"/>
    <w:rsid w:val="00E04A3E"/>
    <w:rsid w:val="00E6350E"/>
    <w:rsid w:val="00EB0698"/>
    <w:rsid w:val="00EB5C86"/>
    <w:rsid w:val="00ED7F4B"/>
    <w:rsid w:val="00F61501"/>
    <w:rsid w:val="00F64F16"/>
    <w:rsid w:val="00FC693F"/>
    <w:rsid w:val="6E99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F06A7A1"/>
  <w14:defaultImageDpi w14:val="300"/>
  <w15:docId w15:val="{92002168-3051-4929-B4B0-65C78A0D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9DC"/>
    <w:pPr>
      <w:spacing w:after="200" w:line="276" w:lineRule="auto"/>
    </w:pPr>
    <w:rPr>
      <w:rFonts w:ascii="Times New Roman" w:hAnsi="Times New Roman"/>
      <w:color w:val="000000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unhideWhenUsed/>
    <w:rsid w:val="00B8652A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character" w:customStyle="1" w:styleId="15">
    <w:name w:val="15"/>
    <w:basedOn w:val="DefaultParagraphFont"/>
    <w:rsid w:val="00B8652A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61161F-BFAA-4A54-A057-E7F826265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8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40</cp:revision>
  <dcterms:created xsi:type="dcterms:W3CDTF">2026-10-09T01:18:00Z</dcterms:created>
  <dcterms:modified xsi:type="dcterms:W3CDTF">2026-10-13T14:14:00Z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0C2F4C64A35B40CA8759EA2E87A67279_13</vt:lpwstr>
  </property>
</Properties>
</file>